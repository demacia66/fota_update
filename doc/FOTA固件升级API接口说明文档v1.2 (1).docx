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ind w:left="6609"/>
        <w:rPr>
          <w:rFonts w:ascii="Times New Roman"/>
          <w:sz w:val="20"/>
        </w:rPr>
      </w:pPr>
      <w:r>
        <mc:AlternateContent>
          <mc:Choice Requires="wpg">
            <w:drawing>
              <wp:anchor distT="0" distB="0" distL="114300" distR="114300" simplePos="0" relativeHeight="5032765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2595245</wp:posOffset>
                </wp:positionV>
                <wp:extent cx="7526020" cy="8096885"/>
                <wp:effectExtent l="0" t="635" r="17780" b="17780"/>
                <wp:wrapNone/>
                <wp:docPr id="35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6020" cy="8096885"/>
                          <a:chOff x="0" y="4088"/>
                          <a:chExt cx="11852" cy="12751"/>
                        </a:xfrm>
                      </wpg:grpSpPr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087"/>
                            <a:ext cx="4688" cy="7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443" y="9412"/>
                            <a:ext cx="9408" cy="7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0pt;margin-top:204.35pt;height:637.55pt;width:592.6pt;mso-position-horizontal-relative:page;mso-position-vertical-relative:page;z-index:-39936;mso-width-relative:page;mso-height-relative:page;" coordorigin="0,4088" coordsize="11852,12751" o:gfxdata="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">
                <o:lock v:ext="edit" aspectratio="f"/>
                <v:shape id="图片 3" o:spid="_x0000_s1026" o:spt="75" alt="" type="#_x0000_t75" style="position:absolute;left:0;top:4087;height:7303;width:4688;" filled="f" o:preferrelative="t" stroked="f" coordsize="21600,21600" o:gfxdata="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Xa0R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6" o:title=""/>
                  <o:lock v:ext="edit" aspectratio="t"/>
                </v:shape>
                <v:shape id="图片 4" o:spid="_x0000_s1026" o:spt="75" alt="" type="#_x0000_t75" style="position:absolute;left:2443;top:9412;height:7426;width:9408;" filled="f" o:preferrelative="t" stroked="f" coordsize="21600,21600" o:gfxdata="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MjC2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7" o:title=""/>
                  <o:lock v:ext="edit" aspectratio="t"/>
                </v:shape>
              </v:group>
            </w:pict>
          </mc:Fallback>
        </mc:AlternateContent>
      </w:r>
      <w:r>
        <w:rPr>
          <w:rFonts w:ascii="Times New Roman"/>
          <w:sz w:val="20"/>
        </w:rPr>
        <w:drawing>
          <wp:inline distT="0" distB="0" distL="0" distR="0">
            <wp:extent cx="1913890" cy="287020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418" cy="28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5"/>
        <w:rPr>
          <w:rFonts w:ascii="Times New Roman"/>
          <w:sz w:val="25"/>
        </w:rPr>
      </w:pPr>
    </w:p>
    <w:p>
      <w:pPr>
        <w:spacing w:before="34"/>
        <w:ind w:left="110" w:right="0" w:firstLine="0"/>
        <w:jc w:val="left"/>
        <w:rPr>
          <w:rFonts w:hint="eastAsia" w:ascii="黑体" w:eastAsia="黑体"/>
          <w:sz w:val="72"/>
        </w:rPr>
      </w:pPr>
      <w:r>
        <w:rPr>
          <w:rFonts w:ascii="Arial" w:eastAsia="Arial"/>
          <w:sz w:val="72"/>
        </w:rPr>
        <w:t>FOTA</w:t>
      </w:r>
      <w:r>
        <w:rPr>
          <w:rFonts w:ascii="Arial" w:eastAsia="Arial"/>
          <w:spacing w:val="-30"/>
          <w:sz w:val="72"/>
        </w:rPr>
        <w:t xml:space="preserve"> </w:t>
      </w:r>
      <w:r>
        <w:rPr>
          <w:rFonts w:hint="eastAsia" w:ascii="黑体" w:eastAsia="黑体"/>
          <w:spacing w:val="43"/>
          <w:sz w:val="72"/>
        </w:rPr>
        <w:t>固件升级</w:t>
      </w:r>
      <w:r>
        <w:rPr>
          <w:rFonts w:ascii="Arial" w:eastAsia="Arial"/>
          <w:sz w:val="72"/>
        </w:rPr>
        <w:t>API</w:t>
      </w:r>
      <w:r>
        <w:rPr>
          <w:rFonts w:ascii="Arial" w:eastAsia="Arial"/>
          <w:spacing w:val="-29"/>
          <w:sz w:val="72"/>
        </w:rPr>
        <w:t xml:space="preserve"> </w:t>
      </w:r>
      <w:r>
        <w:rPr>
          <w:rFonts w:hint="eastAsia" w:ascii="黑体" w:eastAsia="黑体"/>
          <w:sz w:val="72"/>
        </w:rPr>
        <w:t>接口</w:t>
      </w:r>
    </w:p>
    <w:p>
      <w:pPr>
        <w:spacing w:before="244"/>
        <w:ind w:left="5143" w:right="0" w:firstLine="0"/>
        <w:jc w:val="left"/>
        <w:rPr>
          <w:rFonts w:hint="eastAsia" w:ascii="黑体" w:eastAsia="黑体"/>
          <w:sz w:val="72"/>
        </w:rPr>
      </w:pPr>
      <w:r>
        <w:rPr>
          <w:rFonts w:hint="eastAsia" w:ascii="黑体" w:eastAsia="黑体"/>
          <w:sz w:val="72"/>
        </w:rPr>
        <w:t>说明文档</w:t>
      </w:r>
    </w:p>
    <w:p>
      <w:pPr>
        <w:pStyle w:val="6"/>
        <w:rPr>
          <w:rFonts w:ascii="黑体"/>
          <w:sz w:val="20"/>
        </w:rPr>
      </w:pPr>
    </w:p>
    <w:p>
      <w:pPr>
        <w:pStyle w:val="6"/>
        <w:spacing w:before="4"/>
        <w:rPr>
          <w:rFonts w:ascii="黑体"/>
          <w:sz w:val="24"/>
        </w:rPr>
      </w:pPr>
    </w:p>
    <w:p>
      <w:pPr>
        <w:pStyle w:val="4"/>
        <w:spacing w:before="77"/>
        <w:ind w:right="379"/>
      </w:pPr>
      <w:r>
        <w:rPr>
          <w:rFonts w:hint="eastAsia" w:ascii="黑体" w:eastAsia="黑体"/>
          <w:spacing w:val="-1"/>
        </w:rPr>
        <w:t xml:space="preserve">版本 </w:t>
      </w:r>
      <w:r>
        <w:t>1.1</w:t>
      </w:r>
    </w:p>
    <w:p>
      <w:pPr>
        <w:pStyle w:val="6"/>
        <w:spacing w:before="1"/>
        <w:rPr>
          <w:rFonts w:ascii="Arial"/>
        </w:rPr>
      </w:pPr>
    </w:p>
    <w:p>
      <w:pPr>
        <w:pStyle w:val="4"/>
      </w:pPr>
      <w:r>
        <w:rPr>
          <w:rFonts w:hint="eastAsia" w:ascii="黑体" w:eastAsia="黑体"/>
          <w:spacing w:val="-22"/>
        </w:rPr>
        <w:t xml:space="preserve">日期 </w:t>
      </w:r>
      <w:r>
        <w:t>2020-07-13</w:t>
      </w:r>
    </w:p>
    <w:p>
      <w:pPr>
        <w:spacing w:after="0"/>
        <w:sectPr>
          <w:type w:val="continuous"/>
          <w:pgSz w:w="11910" w:h="16840"/>
          <w:pgMar w:top="1520" w:right="920" w:bottom="0" w:left="1140" w:header="720" w:footer="720" w:gutter="0"/>
        </w:sectPr>
      </w:pPr>
    </w:p>
    <w:p>
      <w:pPr>
        <w:pStyle w:val="6"/>
        <w:spacing w:before="9"/>
        <w:rPr>
          <w:rFonts w:ascii="Arial"/>
          <w:sz w:val="29"/>
        </w:rPr>
      </w:pPr>
    </w:p>
    <w:p>
      <w:pPr>
        <w:pStyle w:val="5"/>
      </w:pPr>
      <w:r>
        <w:t>版权声明</w:t>
      </w:r>
    </w:p>
    <w:p>
      <w:pPr>
        <w:spacing w:before="156"/>
        <w:ind w:left="107" w:right="0" w:firstLine="0"/>
        <w:jc w:val="left"/>
        <w:rPr>
          <w:rFonts w:hint="eastAsia" w:ascii="黑体" w:hAnsi="黑体" w:eastAsia="黑体"/>
          <w:sz w:val="20"/>
        </w:rPr>
      </w:pPr>
      <w:r>
        <w:rPr>
          <w:rFonts w:hint="eastAsia" w:ascii="黑体" w:hAnsi="黑体" w:eastAsia="黑体"/>
          <w:sz w:val="20"/>
        </w:rPr>
        <w:t xml:space="preserve">版权所有 </w:t>
      </w:r>
      <w:r>
        <w:rPr>
          <w:rFonts w:ascii="Arial" w:hAnsi="Arial" w:eastAsia="Arial"/>
          <w:sz w:val="20"/>
        </w:rPr>
        <w:t xml:space="preserve">© </w:t>
      </w:r>
      <w:r>
        <w:rPr>
          <w:rFonts w:hint="eastAsia" w:ascii="黑体" w:hAnsi="黑体" w:eastAsia="黑体"/>
          <w:sz w:val="20"/>
        </w:rPr>
        <w:t xml:space="preserve">深圳市有方科技股份有限公司 </w:t>
      </w:r>
      <w:r>
        <w:rPr>
          <w:rFonts w:ascii="Arial" w:hAnsi="Arial" w:eastAsia="Arial"/>
          <w:sz w:val="20"/>
        </w:rPr>
        <w:t>2018</w:t>
      </w:r>
      <w:r>
        <w:rPr>
          <w:rFonts w:hint="eastAsia" w:ascii="黑体" w:hAnsi="黑体" w:eastAsia="黑体"/>
          <w:sz w:val="20"/>
        </w:rPr>
        <w:t>。深圳市有方科技股份有限公司保留所有权利。</w:t>
      </w:r>
    </w:p>
    <w:p>
      <w:pPr>
        <w:spacing w:before="82" w:line="242" w:lineRule="auto"/>
        <w:ind w:left="107" w:right="226" w:firstLine="0"/>
        <w:jc w:val="left"/>
        <w:rPr>
          <w:rFonts w:hint="eastAsia" w:ascii="黑体" w:eastAsia="黑体"/>
          <w:sz w:val="20"/>
        </w:rPr>
      </w:pPr>
      <w:r>
        <w:rPr>
          <w:rFonts w:hint="eastAsia" w:ascii="黑体" w:eastAsia="黑体"/>
          <w:spacing w:val="-5"/>
          <w:w w:val="95"/>
          <w:sz w:val="20"/>
        </w:rPr>
        <w:t xml:space="preserve">未经深圳市有方科技股份有限公司书面同意，任何单位和个人不得擅自摘抄、复制本文档内容的部分或全部，   </w:t>
      </w:r>
      <w:r>
        <w:rPr>
          <w:rFonts w:hint="eastAsia" w:ascii="黑体" w:eastAsia="黑体"/>
          <w:spacing w:val="-5"/>
          <w:sz w:val="20"/>
        </w:rPr>
        <w:t>并不得以任何形式传播。</w:t>
      </w:r>
    </w:p>
    <w:p>
      <w:pPr>
        <w:pStyle w:val="6"/>
        <w:rPr>
          <w:rFonts w:ascii="黑体"/>
          <w:sz w:val="20"/>
        </w:rPr>
      </w:pPr>
    </w:p>
    <w:p>
      <w:pPr>
        <w:pStyle w:val="6"/>
        <w:spacing w:before="11"/>
        <w:rPr>
          <w:rFonts w:ascii="黑体"/>
          <w:sz w:val="17"/>
        </w:rPr>
      </w:pPr>
    </w:p>
    <w:p>
      <w:pPr>
        <w:spacing w:before="0" w:line="316" w:lineRule="auto"/>
        <w:ind w:left="107" w:right="4215" w:firstLine="1723"/>
        <w:jc w:val="left"/>
        <w:rPr>
          <w:rFonts w:hint="eastAsia" w:ascii="黑体" w:eastAsia="黑体"/>
          <w:sz w:val="20"/>
        </w:rPr>
      </w:pPr>
      <w:r>
        <mc:AlternateContent>
          <mc:Choice Requires="wpg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792480</wp:posOffset>
                </wp:positionH>
                <wp:positionV relativeFrom="paragraph">
                  <wp:posOffset>406400</wp:posOffset>
                </wp:positionV>
                <wp:extent cx="5777865" cy="5715000"/>
                <wp:effectExtent l="0" t="635" r="13335" b="0"/>
                <wp:wrapNone/>
                <wp:docPr id="6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7865" cy="5715000"/>
                          <a:chOff x="1248" y="641"/>
                          <a:chExt cx="9099" cy="9000"/>
                        </a:xfrm>
                      </wpg:grpSpPr>
                      <pic:pic xmlns:pic="http://schemas.openxmlformats.org/drawingml/2006/picture">
                        <pic:nvPicPr>
                          <pic:cNvPr id="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348" y="640"/>
                            <a:ext cx="8998" cy="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文本框 7"/>
                        <wps:cNvSpPr txBox="1"/>
                        <wps:spPr>
                          <a:xfrm>
                            <a:off x="1248" y="1027"/>
                            <a:ext cx="5420" cy="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52" w:lineRule="exact"/>
                                <w:ind w:left="0" w:right="0" w:firstLine="0"/>
                                <w:jc w:val="left"/>
                                <w:rPr>
                                  <w:rFonts w:hint="eastAsia" w:ascii="黑体" w:eastAsia="黑体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hint="eastAsia" w:ascii="黑体" w:eastAsia="黑体"/>
                                  <w:b/>
                                  <w:sz w:val="22"/>
                                </w:rPr>
                                <w:t>说明</w:t>
                              </w:r>
                            </w:p>
                            <w:p>
                              <w:pPr>
                                <w:spacing w:before="155" w:line="228" w:lineRule="exact"/>
                                <w:ind w:left="0" w:right="0" w:firstLine="0"/>
                                <w:jc w:val="left"/>
                                <w:rPr>
                                  <w:rFonts w:hint="eastAsia" w:ascii="黑体" w:eastAsia="黑体"/>
                                  <w:sz w:val="20"/>
                                </w:rPr>
                              </w:pPr>
                              <w:r>
                                <w:rPr>
                                  <w:rFonts w:hint="eastAsia" w:ascii="黑体" w:eastAsia="黑体"/>
                                  <w:sz w:val="20"/>
                                </w:rPr>
                                <w:t>本文档的使用对象为系统工程师，开发工程师及测试工程师。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" o:spid="_x0000_s1026" o:spt="203" style="position:absolute;left:0pt;margin-left:62.4pt;margin-top:32pt;height:450pt;width:454.95pt;mso-position-horizontal-relative:page;z-index:2048;mso-width-relative:page;mso-height-relative:page;" coordorigin="1248,641" coordsize="9099,9000" o:gfxdata="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">
                <o:lock v:ext="edit" aspectratio="f"/>
                <v:shape id="图片 6" o:spid="_x0000_s1026" o:spt="75" alt="" type="#_x0000_t75" style="position:absolute;left:1348;top:640;height:9000;width:8998;" filled="f" o:preferrelative="t" stroked="f" coordsize="21600,21600" o:gfxdata="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GCP5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9" o:title=""/>
                  <o:lock v:ext="edit" aspectratio="t"/>
                </v:shape>
                <v:shape id="文本框 7" o:spid="_x0000_s1026" o:spt="202" type="#_x0000_t202" style="position:absolute;left:1248;top:1027;height:636;width:5420;" filled="f" stroked="f" coordsize="21600,21600" o:gfxdata="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AGDn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52" w:lineRule="exact"/>
                          <w:ind w:left="0" w:right="0" w:firstLine="0"/>
                          <w:jc w:val="left"/>
                          <w:rPr>
                            <w:rFonts w:hint="eastAsia" w:ascii="黑体" w:eastAsia="黑体"/>
                            <w:b/>
                            <w:sz w:val="22"/>
                          </w:rPr>
                        </w:pPr>
                        <w:r>
                          <w:rPr>
                            <w:rFonts w:hint="eastAsia" w:ascii="黑体" w:eastAsia="黑体"/>
                            <w:b/>
                            <w:sz w:val="22"/>
                          </w:rPr>
                          <w:t>说明</w:t>
                        </w:r>
                      </w:p>
                      <w:p>
                        <w:pPr>
                          <w:spacing w:before="155" w:line="228" w:lineRule="exact"/>
                          <w:ind w:left="0" w:right="0" w:firstLine="0"/>
                          <w:jc w:val="left"/>
                          <w:rPr>
                            <w:rFonts w:hint="eastAsia" w:ascii="黑体" w:eastAsia="黑体"/>
                            <w:sz w:val="20"/>
                          </w:rPr>
                        </w:pPr>
                        <w:r>
                          <w:rPr>
                            <w:rFonts w:hint="eastAsia" w:ascii="黑体" w:eastAsia="黑体"/>
                            <w:sz w:val="20"/>
                          </w:rPr>
                          <w:t>本文档的使用对象为系统工程师，开发工程师及测试工程师。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anchor distT="0" distB="0" distL="0" distR="0" simplePos="0" relativeHeight="268395520" behindDoc="1" locked="0" layoutInCell="1" allowOverlap="1">
            <wp:simplePos x="0" y="0"/>
            <wp:positionH relativeFrom="page">
              <wp:posOffset>792480</wp:posOffset>
            </wp:positionH>
            <wp:positionV relativeFrom="paragraph">
              <wp:posOffset>-54610</wp:posOffset>
            </wp:positionV>
            <wp:extent cx="1096010" cy="181610"/>
            <wp:effectExtent l="0" t="0" r="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756" cy="18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eastAsia="黑体"/>
          <w:sz w:val="20"/>
        </w:rPr>
        <w:t>是深圳市有方科技股份有限公司所有商标。本文档中出现的其他商标，由商标所有者所有。</w:t>
      </w:r>
    </w:p>
    <w:p>
      <w:pPr>
        <w:spacing w:after="0" w:line="316" w:lineRule="auto"/>
        <w:jc w:val="left"/>
        <w:rPr>
          <w:rFonts w:hint="eastAsia" w:ascii="黑体" w:eastAsia="黑体"/>
          <w:sz w:val="20"/>
        </w:rPr>
        <w:sectPr>
          <w:headerReference r:id="rId3" w:type="default"/>
          <w:footerReference r:id="rId4" w:type="default"/>
          <w:pgSz w:w="11910" w:h="16840"/>
          <w:pgMar w:top="1080" w:right="920" w:bottom="980" w:left="1140" w:header="571" w:footer="797" w:gutter="0"/>
          <w:pgNumType w:start="1"/>
        </w:sectPr>
      </w:pPr>
    </w:p>
    <w:p>
      <w:pPr>
        <w:pStyle w:val="6"/>
        <w:rPr>
          <w:rFonts w:ascii="黑体"/>
          <w:sz w:val="20"/>
        </w:rPr>
      </w:pPr>
    </w:p>
    <w:p>
      <w:pPr>
        <w:pStyle w:val="6"/>
        <w:rPr>
          <w:rFonts w:ascii="黑体"/>
          <w:sz w:val="20"/>
        </w:rPr>
      </w:pPr>
    </w:p>
    <w:p>
      <w:pPr>
        <w:pStyle w:val="6"/>
        <w:spacing w:before="9"/>
        <w:rPr>
          <w:rFonts w:ascii="黑体"/>
        </w:rPr>
      </w:pPr>
    </w:p>
    <w:p>
      <w:pPr>
        <w:spacing w:before="55"/>
        <w:ind w:left="107" w:right="0" w:firstLine="0"/>
        <w:jc w:val="left"/>
        <w:rPr>
          <w:rFonts w:hint="eastAsia" w:ascii="宋体" w:eastAsia="宋体"/>
          <w:sz w:val="32"/>
        </w:rPr>
      </w:pPr>
      <w:r>
        <w:rPr>
          <w:rFonts w:hint="eastAsia" w:ascii="宋体" w:eastAsia="宋体"/>
          <w:color w:val="365F91"/>
          <w:sz w:val="32"/>
        </w:rPr>
        <w:t>目录</w:t>
      </w:r>
    </w:p>
    <w:sdt>
      <w:sdtPr>
        <w:id w:val="0"/>
        <w:docPartObj>
          <w:docPartGallery w:val="Table of Contents"/>
          <w:docPartUnique/>
        </w:docPartObj>
      </w:sdtPr>
      <w:sdtContent>
        <w:p>
          <w:pPr>
            <w:pStyle w:val="7"/>
            <w:tabs>
              <w:tab w:val="right" w:leader="dot" w:pos="9346"/>
            </w:tabs>
            <w:spacing w:before="96"/>
            <w:ind w:left="107" w:firstLine="0"/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关于本文档</w:t>
          </w:r>
          <w:r>
            <w:tab/>
          </w:r>
          <w:r>
            <w:t>1</w:t>
          </w:r>
          <w:r>
            <w:fldChar w:fldCharType="end"/>
          </w:r>
        </w:p>
        <w:p>
          <w:pPr>
            <w:pStyle w:val="7"/>
            <w:numPr>
              <w:ilvl w:val="0"/>
              <w:numId w:val="1"/>
            </w:numPr>
            <w:tabs>
              <w:tab w:val="left" w:pos="1576"/>
              <w:tab w:val="left" w:pos="1577"/>
              <w:tab w:val="right" w:leader="dot" w:pos="9346"/>
            </w:tabs>
            <w:spacing w:before="64" w:after="0" w:line="240" w:lineRule="auto"/>
            <w:ind w:left="1576" w:right="0" w:hanging="1468"/>
            <w:jc w:val="left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引言</w:t>
          </w:r>
          <w:r>
            <w:tab/>
          </w:r>
          <w:r>
            <w:t>3</w:t>
          </w:r>
          <w: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1576"/>
              <w:tab w:val="left" w:pos="1577"/>
              <w:tab w:val="right" w:leader="dot" w:pos="9346"/>
            </w:tabs>
            <w:spacing w:before="62" w:after="0" w:line="268" w:lineRule="exact"/>
            <w:ind w:left="1576" w:right="0" w:hanging="1468"/>
            <w:jc w:val="left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目标</w:t>
          </w:r>
          <w:r>
            <w:tab/>
          </w:r>
          <w:r>
            <w:t>3</w:t>
          </w:r>
          <w: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1576"/>
              <w:tab w:val="left" w:pos="1577"/>
              <w:tab w:val="right" w:leader="dot" w:pos="9346"/>
            </w:tabs>
            <w:spacing w:before="0" w:after="0" w:line="274" w:lineRule="exact"/>
            <w:ind w:left="1576" w:right="0" w:hanging="1468"/>
            <w:jc w:val="left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范围</w:t>
          </w:r>
          <w:r>
            <w:tab/>
          </w:r>
          <w:r>
            <w:t>3</w:t>
          </w:r>
          <w: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1576"/>
              <w:tab w:val="left" w:pos="1577"/>
              <w:tab w:val="right" w:leader="dot" w:pos="9346"/>
            </w:tabs>
            <w:spacing w:before="3" w:after="0" w:line="240" w:lineRule="auto"/>
            <w:ind w:left="1576" w:right="0" w:hanging="1468"/>
            <w:jc w:val="left"/>
          </w:pPr>
          <w:r>
            <w:drawing>
              <wp:anchor distT="0" distB="0" distL="0" distR="0" simplePos="0" relativeHeight="268395520" behindDoc="1" locked="0" layoutInCell="1" allowOverlap="1">
                <wp:simplePos x="0" y="0"/>
                <wp:positionH relativeFrom="page">
                  <wp:posOffset>855980</wp:posOffset>
                </wp:positionH>
                <wp:positionV relativeFrom="paragraph">
                  <wp:posOffset>173990</wp:posOffset>
                </wp:positionV>
                <wp:extent cx="5713730" cy="5715000"/>
                <wp:effectExtent l="0" t="0" r="0" b="0"/>
                <wp:wrapNone/>
                <wp:docPr id="7" name="image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4.png"/>
                        <pic:cNvPicPr>
                          <a:picLocks noChangeAspect="1"/>
                        </pic:cNvPicPr>
                      </pic:nvPicPr>
                      <pic:blipFill>
                        <a:blip r:embed="rId1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3476" cy="5715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术语和缩略语</w:t>
          </w:r>
          <w:r>
            <w:tab/>
          </w:r>
          <w:r>
            <w:t>3</w:t>
          </w:r>
          <w:r>
            <w:fldChar w:fldCharType="end"/>
          </w:r>
        </w:p>
        <w:p>
          <w:pPr>
            <w:pStyle w:val="7"/>
            <w:numPr>
              <w:ilvl w:val="0"/>
              <w:numId w:val="1"/>
            </w:numPr>
            <w:tabs>
              <w:tab w:val="left" w:pos="1576"/>
              <w:tab w:val="left" w:pos="1577"/>
              <w:tab w:val="right" w:leader="dot" w:pos="9346"/>
            </w:tabs>
            <w:spacing w:before="62" w:after="0" w:line="240" w:lineRule="auto"/>
            <w:ind w:left="1576" w:right="0" w:hanging="1468"/>
            <w:jc w:val="left"/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t>整体说明</w:t>
          </w:r>
          <w:r>
            <w:tab/>
          </w:r>
          <w:r>
            <w:t>4</w:t>
          </w:r>
          <w: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1576"/>
              <w:tab w:val="left" w:pos="1577"/>
              <w:tab w:val="right" w:leader="dot" w:pos="9346"/>
            </w:tabs>
            <w:spacing w:before="64" w:after="0" w:line="240" w:lineRule="auto"/>
            <w:ind w:left="1576" w:right="0" w:hanging="1468"/>
            <w:jc w:val="left"/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简介</w:t>
          </w:r>
          <w:r>
            <w:tab/>
          </w:r>
          <w:r>
            <w:t>4</w:t>
          </w:r>
          <w:r>
            <w:fldChar w:fldCharType="end"/>
          </w:r>
        </w:p>
        <w:p>
          <w:pPr>
            <w:pStyle w:val="7"/>
            <w:numPr>
              <w:ilvl w:val="0"/>
              <w:numId w:val="1"/>
            </w:numPr>
            <w:tabs>
              <w:tab w:val="left" w:pos="1576"/>
              <w:tab w:val="left" w:pos="1577"/>
              <w:tab w:val="right" w:leader="dot" w:pos="9346"/>
            </w:tabs>
            <w:spacing w:before="62" w:after="0" w:line="240" w:lineRule="auto"/>
            <w:ind w:left="1576" w:right="0" w:hanging="1468"/>
            <w:jc w:val="left"/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t>接口详情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1576"/>
              <w:tab w:val="left" w:pos="1577"/>
              <w:tab w:val="right" w:leader="dot" w:pos="9346"/>
            </w:tabs>
            <w:spacing w:before="65" w:after="0" w:line="268" w:lineRule="exact"/>
            <w:ind w:left="1576" w:right="0" w:hanging="1468"/>
            <w:jc w:val="left"/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t>设备鉴权接口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948"/>
              <w:tab w:val="right" w:leader="dot" w:pos="9346"/>
            </w:tabs>
            <w:spacing w:before="0" w:after="0" w:line="274" w:lineRule="exact"/>
            <w:ind w:left="948" w:right="0" w:hanging="632"/>
            <w:jc w:val="left"/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t>基本信息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948"/>
              <w:tab w:val="right" w:leader="dot" w:pos="9346"/>
            </w:tabs>
            <w:spacing w:before="2" w:after="0" w:line="240" w:lineRule="auto"/>
            <w:ind w:left="948" w:right="0" w:hanging="632"/>
            <w:jc w:val="left"/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t>请求参数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948"/>
              <w:tab w:val="right" w:leader="dot" w:pos="9346"/>
            </w:tabs>
            <w:spacing w:before="2" w:after="0" w:line="240" w:lineRule="auto"/>
            <w:ind w:left="948" w:right="0" w:hanging="632"/>
            <w:jc w:val="left"/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t>返回参数</w:t>
          </w:r>
          <w:r>
            <w:tab/>
          </w:r>
          <w:r>
            <w:t>6</w:t>
          </w:r>
          <w: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1576"/>
              <w:tab w:val="left" w:pos="1577"/>
              <w:tab w:val="right" w:leader="dot" w:pos="9346"/>
            </w:tabs>
            <w:spacing w:before="5" w:after="0" w:line="240" w:lineRule="auto"/>
            <w:ind w:left="1576" w:right="0" w:hanging="1468"/>
            <w:jc w:val="left"/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t>版本检测接口</w:t>
          </w:r>
          <w:r>
            <w:tab/>
          </w:r>
          <w:r>
            <w:t>7</w:t>
          </w:r>
          <w: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948"/>
              <w:tab w:val="right" w:leader="dot" w:pos="9346"/>
            </w:tabs>
            <w:spacing w:before="2" w:after="0" w:line="240" w:lineRule="auto"/>
            <w:ind w:left="948" w:right="0" w:hanging="632"/>
            <w:jc w:val="left"/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t>基本信息</w:t>
          </w:r>
          <w:r>
            <w:tab/>
          </w:r>
          <w:r>
            <w:t>7</w:t>
          </w:r>
          <w: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948"/>
              <w:tab w:val="right" w:leader="dot" w:pos="9346"/>
            </w:tabs>
            <w:spacing w:before="4" w:after="0" w:line="240" w:lineRule="auto"/>
            <w:ind w:left="948" w:right="0" w:hanging="632"/>
            <w:jc w:val="left"/>
          </w:pP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t>请求参数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948"/>
              <w:tab w:val="right" w:leader="dot" w:pos="9346"/>
            </w:tabs>
            <w:spacing w:before="3" w:after="0" w:line="268" w:lineRule="exact"/>
            <w:ind w:left="948" w:right="0" w:hanging="632"/>
            <w:jc w:val="left"/>
          </w:pP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t>返回参数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1576"/>
              <w:tab w:val="left" w:pos="1577"/>
              <w:tab w:val="right" w:leader="dot" w:pos="9346"/>
            </w:tabs>
            <w:spacing w:before="0" w:after="0" w:line="274" w:lineRule="exact"/>
            <w:ind w:left="1576" w:right="0" w:hanging="1468"/>
            <w:jc w:val="left"/>
          </w:pP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t>升级结果上报接口</w:t>
          </w:r>
          <w:r>
            <w:tab/>
          </w:r>
          <w:r>
            <w:t>10</w:t>
          </w:r>
          <w: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948"/>
              <w:tab w:val="right" w:leader="dot" w:pos="9346"/>
            </w:tabs>
            <w:spacing w:before="2" w:after="0" w:line="240" w:lineRule="auto"/>
            <w:ind w:left="948" w:right="0" w:hanging="632"/>
            <w:jc w:val="left"/>
          </w:pP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t>基本信息</w:t>
          </w:r>
          <w:r>
            <w:tab/>
          </w:r>
          <w:r>
            <w:t>11</w:t>
          </w:r>
          <w: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948"/>
              <w:tab w:val="right" w:leader="dot" w:pos="9346"/>
            </w:tabs>
            <w:spacing w:before="4" w:after="0" w:line="240" w:lineRule="auto"/>
            <w:ind w:left="948" w:right="0" w:hanging="632"/>
            <w:jc w:val="left"/>
          </w:pP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t>请求参数</w:t>
          </w:r>
          <w:r>
            <w:tab/>
          </w:r>
          <w:r>
            <w:t>11</w:t>
          </w:r>
          <w:r>
            <w:fldChar w:fldCharType="end"/>
          </w:r>
        </w:p>
        <w:p>
          <w:pPr>
            <w:pStyle w:val="8"/>
            <w:numPr>
              <w:ilvl w:val="2"/>
              <w:numId w:val="1"/>
            </w:numPr>
            <w:tabs>
              <w:tab w:val="left" w:pos="948"/>
              <w:tab w:val="right" w:leader="dot" w:pos="9346"/>
            </w:tabs>
            <w:spacing w:before="2" w:after="0" w:line="240" w:lineRule="auto"/>
            <w:ind w:left="948" w:right="0" w:hanging="632"/>
            <w:jc w:val="left"/>
          </w:pP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t>返回参数</w:t>
          </w:r>
          <w:r>
            <w:tab/>
          </w:r>
          <w:r>
            <w:t>12</w:t>
          </w:r>
          <w:r>
            <w:fldChar w:fldCharType="end"/>
          </w:r>
        </w:p>
        <w:p>
          <w:pPr>
            <w:pStyle w:val="7"/>
            <w:numPr>
              <w:ilvl w:val="0"/>
              <w:numId w:val="1"/>
            </w:numPr>
            <w:tabs>
              <w:tab w:val="left" w:pos="1576"/>
              <w:tab w:val="left" w:pos="1577"/>
              <w:tab w:val="right" w:leader="dot" w:pos="9346"/>
            </w:tabs>
            <w:spacing w:before="65" w:after="0" w:line="240" w:lineRule="auto"/>
            <w:ind w:left="1576" w:right="0" w:hanging="1468"/>
            <w:jc w:val="left"/>
          </w:pP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t>注意事项</w:t>
          </w:r>
          <w:r>
            <w:tab/>
          </w:r>
          <w:r>
            <w:t>15</w:t>
          </w:r>
          <w:r>
            <w:fldChar w:fldCharType="end"/>
          </w:r>
        </w:p>
        <w:p>
          <w:pPr>
            <w:pStyle w:val="7"/>
            <w:numPr>
              <w:ilvl w:val="1"/>
              <w:numId w:val="2"/>
            </w:numPr>
            <w:tabs>
              <w:tab w:val="left" w:pos="528"/>
              <w:tab w:val="right" w:leader="dot" w:pos="9346"/>
            </w:tabs>
            <w:spacing w:before="62" w:after="0" w:line="268" w:lineRule="exact"/>
            <w:ind w:left="528" w:right="0" w:hanging="420"/>
            <w:jc w:val="left"/>
          </w:pP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t>HTTP</w:t>
          </w:r>
          <w:r>
            <w:rPr>
              <w:spacing w:val="-55"/>
            </w:rPr>
            <w:t xml:space="preserve"> </w:t>
          </w:r>
          <w:r>
            <w:t>域名请求问题</w:t>
          </w:r>
          <w:r>
            <w:tab/>
          </w:r>
          <w:r>
            <w:t>15</w:t>
          </w:r>
          <w:r>
            <w:fldChar w:fldCharType="end"/>
          </w:r>
        </w:p>
        <w:p>
          <w:pPr>
            <w:pStyle w:val="7"/>
            <w:numPr>
              <w:ilvl w:val="1"/>
              <w:numId w:val="2"/>
            </w:numPr>
            <w:tabs>
              <w:tab w:val="left" w:pos="528"/>
              <w:tab w:val="right" w:leader="dot" w:pos="9346"/>
            </w:tabs>
            <w:spacing w:before="0" w:after="0" w:line="274" w:lineRule="exact"/>
            <w:ind w:left="528" w:right="0" w:hanging="420"/>
            <w:jc w:val="left"/>
          </w:pPr>
          <w:r>
            <w:fldChar w:fldCharType="begin"/>
          </w:r>
          <w:r>
            <w:instrText xml:space="preserve"> HYPERLINK \l "_bookmark22" </w:instrText>
          </w:r>
          <w:r>
            <w:fldChar w:fldCharType="separate"/>
          </w:r>
          <w:r>
            <w:t>HTTP</w:t>
          </w:r>
          <w:r>
            <w:rPr>
              <w:spacing w:val="-55"/>
            </w:rPr>
            <w:t xml:space="preserve"> </w:t>
          </w:r>
          <w:r>
            <w:t>报文更改</w:t>
          </w:r>
          <w:r>
            <w:rPr>
              <w:spacing w:val="-50"/>
            </w:rPr>
            <w:t xml:space="preserve"> </w:t>
          </w:r>
          <w:r>
            <w:t>HOST</w:t>
          </w:r>
          <w:r>
            <w:rPr>
              <w:spacing w:val="-54"/>
            </w:rPr>
            <w:t xml:space="preserve"> </w:t>
          </w:r>
          <w:r>
            <w:t>字段问题</w:t>
          </w:r>
          <w:r>
            <w:tab/>
          </w:r>
          <w:r>
            <w:t>15</w:t>
          </w:r>
          <w:r>
            <w:fldChar w:fldCharType="end"/>
          </w:r>
        </w:p>
      </w:sdtContent>
    </w:sdt>
    <w:p>
      <w:pPr>
        <w:spacing w:after="0" w:line="274" w:lineRule="exact"/>
        <w:jc w:val="left"/>
        <w:sectPr>
          <w:pgSz w:w="11910" w:h="16840"/>
          <w:pgMar w:top="1080" w:right="920" w:bottom="980" w:left="1140" w:header="571" w:footer="797" w:gutter="0"/>
        </w:sectPr>
      </w:pPr>
    </w:p>
    <w:p>
      <w:pPr>
        <w:pStyle w:val="6"/>
        <w:ind w:left="273"/>
        <w:rPr>
          <w:sz w:val="20"/>
        </w:rPr>
      </w:pPr>
      <w: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9538335</wp:posOffset>
                </wp:positionV>
                <wp:extent cx="5994400" cy="0"/>
                <wp:effectExtent l="0" t="0" r="0" b="0"/>
                <wp:wrapNone/>
                <wp:docPr id="8" name="直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0"/>
                        </a:xfrm>
                        <a:prstGeom prst="line">
                          <a:avLst/>
                        </a:prstGeom>
                        <a:ln w="914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8" o:spid="_x0000_s1026" o:spt="20" style="position:absolute;left:0pt;margin-left:70.9pt;margin-top:751.05pt;height:0pt;width:472pt;mso-position-horizontal-relative:page;mso-position-vertical-relative:page;z-index:2048;mso-width-relative:page;mso-height-relative:page;" filled="f" stroked="t" coordsize="21600,21600" o:gfxdata="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7Uzyh9YAAAAOAQAADwAAAAAAAAABACAAAAAiAAAAZHJz&#10;L2Rvd25yZXYueG1sUEsBAhQAFAAAAAgAh07iQB6YLdbNAQAAjQMAAA4AAAAAAAAAAQAgAAAAJQEA&#10;AGRycy9lMm9Eb2MueG1sUEsFBgAAAAAGAAYAWQEAAGQFAAAAAA==&#10;">
                <v:fill on="f" focussize="0,0"/>
                <v:stroke weight="0.72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g">
            <w:drawing>
              <wp:inline distT="0" distB="0" distL="114300" distR="114300">
                <wp:extent cx="5957570" cy="326390"/>
                <wp:effectExtent l="0" t="0" r="0" b="0"/>
                <wp:docPr id="23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7570" cy="326390"/>
                          <a:chOff x="0" y="0"/>
                          <a:chExt cx="9382" cy="514"/>
                        </a:xfrm>
                      </wpg:grpSpPr>
                      <pic:pic xmlns:pic="http://schemas.openxmlformats.org/drawingml/2006/picture">
                        <pic:nvPicPr>
                          <pic:cNvPr id="2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直线 11"/>
                        <wps:cNvSpPr/>
                        <wps:spPr>
                          <a:xfrm>
                            <a:off x="0" y="509"/>
                            <a:ext cx="9382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9" o:spid="_x0000_s1026" o:spt="203" style="height:25.7pt;width:469.1pt;" coordsize="9382,514" o:gfxdata="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">
                <o:lock v:ext="edit" aspectratio="f"/>
                <v:shape id="图片 10" o:spid="_x0000_s1026" o:spt="75" alt="" type="#_x0000_t75" style="position:absolute;left:0;top:0;height:435;width:2897;" filled="f" o:preferrelative="t" stroked="f" coordsize="21600,21600" o:gfxdata="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gzPK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8" o:title=""/>
                  <o:lock v:ext="edit" aspectratio="t"/>
                </v:shape>
                <v:line id="直线 11" o:spid="_x0000_s1026" o:spt="20" style="position:absolute;left:0;top:509;height:0;width:9382;" filled="f" stroked="t" coordsize="21600,21600" o:gfxdata="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5KfEa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6"/>
        <w:rPr>
          <w:sz w:val="65"/>
        </w:rPr>
      </w:pPr>
    </w:p>
    <w:p>
      <w:pPr>
        <w:pStyle w:val="2"/>
      </w:pPr>
      <w:r>
        <mc:AlternateContent>
          <mc:Choice Requires="wpg">
            <w:drawing>
              <wp:anchor distT="0" distB="0" distL="114300" distR="114300" simplePos="0" relativeHeight="503276544" behindDoc="1" locked="0" layoutInCell="1" allowOverlap="1">
                <wp:simplePos x="0" y="0"/>
                <wp:positionH relativeFrom="page">
                  <wp:posOffset>706755</wp:posOffset>
                </wp:positionH>
                <wp:positionV relativeFrom="paragraph">
                  <wp:posOffset>795655</wp:posOffset>
                </wp:positionV>
                <wp:extent cx="6309360" cy="6381115"/>
                <wp:effectExtent l="635" t="635" r="14605" b="0"/>
                <wp:wrapNone/>
                <wp:docPr id="39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9360" cy="6381115"/>
                          <a:chOff x="1114" y="1254"/>
                          <a:chExt cx="9936" cy="10049"/>
                        </a:xfrm>
                      </wpg:grpSpPr>
                      <pic:pic xmlns:pic="http://schemas.openxmlformats.org/drawingml/2006/picture">
                        <pic:nvPicPr>
                          <pic:cNvPr id="3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113" y="1788"/>
                            <a:ext cx="9936" cy="9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490" y="1253"/>
                            <a:ext cx="9000" cy="8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文本框 15"/>
                        <wps:cNvSpPr txBox="1"/>
                        <wps:spPr>
                          <a:xfrm>
                            <a:off x="1418" y="1482"/>
                            <a:ext cx="14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360" w:lineRule="exact"/>
                                <w:ind w:left="0" w:right="0" w:firstLine="0"/>
                                <w:jc w:val="left"/>
                                <w:rPr>
                                  <w:rFonts w:hint="eastAsia" w:ascii="黑体" w:eastAsia="黑体"/>
                                  <w:sz w:val="36"/>
                                </w:rPr>
                              </w:pPr>
                              <w:r>
                                <w:rPr>
                                  <w:rFonts w:hint="eastAsia" w:ascii="黑体" w:eastAsia="黑体"/>
                                  <w:sz w:val="36"/>
                                </w:rPr>
                                <w:t>修订记录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55.65pt;margin-top:62.65pt;height:502.45pt;width:496.8pt;mso-position-horizontal-relative:page;z-index:-39936;mso-width-relative:page;mso-height-relative:page;" coordorigin="1114,1254" coordsize="9936,10049" o:gfxdata="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">
                <o:lock v:ext="edit" aspectratio="f"/>
                <v:shape id="图片 13" o:spid="_x0000_s1026" o:spt="75" alt="" type="#_x0000_t75" style="position:absolute;left:1113;top:1788;height:9514;width:9936;" filled="f" o:preferrelative="t" stroked="f" coordsize="21600,21600" o:gfxdata="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OSn1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t"/>
                </v:shape>
                <v:shape id="图片 14" o:spid="_x0000_s1026" o:spt="75" alt="" type="#_x0000_t75" style="position:absolute;left:1490;top:1253;height:8998;width:9000;" filled="f" o:preferrelative="t" stroked="f" coordsize="21600,21600" o:gfxdata="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cBmS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2" o:title=""/>
                  <o:lock v:ext="edit" aspectratio="t"/>
                </v:shape>
                <v:shape id="文本框 15" o:spid="_x0000_s1026" o:spt="202" type="#_x0000_t202" style="position:absolute;left:1418;top:1482;height:360;width:1460;" filled="f" stroked="f" coordsize="21600,21600" o:gfxdata="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/yaHe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360" w:lineRule="exact"/>
                          <w:ind w:left="0" w:right="0" w:firstLine="0"/>
                          <w:jc w:val="left"/>
                          <w:rPr>
                            <w:rFonts w:hint="eastAsia" w:ascii="黑体" w:eastAsia="黑体"/>
                            <w:sz w:val="36"/>
                          </w:rPr>
                        </w:pPr>
                        <w:r>
                          <w:rPr>
                            <w:rFonts w:hint="eastAsia" w:ascii="黑体" w:eastAsia="黑体"/>
                            <w:sz w:val="36"/>
                          </w:rPr>
                          <w:t>修订记录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0" w:name="关于本文档"/>
      <w:bookmarkEnd w:id="0"/>
      <w:bookmarkStart w:id="1" w:name="_bookmark0"/>
      <w:bookmarkEnd w:id="1"/>
      <w:r>
        <w:t>关于本文档</w:t>
      </w:r>
    </w:p>
    <w:p>
      <w:pPr>
        <w:pStyle w:val="6"/>
        <w:rPr>
          <w:rFonts w:ascii="黑体"/>
          <w:sz w:val="20"/>
        </w:rPr>
      </w:pPr>
    </w:p>
    <w:p>
      <w:pPr>
        <w:pStyle w:val="6"/>
        <w:rPr>
          <w:rFonts w:ascii="黑体"/>
          <w:sz w:val="20"/>
        </w:rPr>
      </w:pPr>
    </w:p>
    <w:p>
      <w:pPr>
        <w:pStyle w:val="6"/>
        <w:rPr>
          <w:rFonts w:ascii="黑体"/>
          <w:sz w:val="20"/>
        </w:rPr>
      </w:pPr>
    </w:p>
    <w:p>
      <w:pPr>
        <w:pStyle w:val="6"/>
        <w:rPr>
          <w:rFonts w:ascii="黑体"/>
          <w:sz w:val="20"/>
        </w:rPr>
      </w:pPr>
    </w:p>
    <w:p>
      <w:pPr>
        <w:pStyle w:val="6"/>
        <w:rPr>
          <w:rFonts w:ascii="黑体"/>
          <w:sz w:val="20"/>
        </w:rPr>
      </w:pPr>
    </w:p>
    <w:p>
      <w:pPr>
        <w:pStyle w:val="6"/>
        <w:rPr>
          <w:rFonts w:ascii="黑体"/>
          <w:sz w:val="20"/>
        </w:rPr>
      </w:pPr>
    </w:p>
    <w:p>
      <w:pPr>
        <w:pStyle w:val="6"/>
        <w:spacing w:before="11"/>
        <w:rPr>
          <w:rFonts w:ascii="黑体"/>
          <w:sz w:val="11"/>
        </w:rPr>
      </w:pPr>
    </w:p>
    <w:tbl>
      <w:tblPr>
        <w:tblStyle w:val="9"/>
        <w:tblW w:w="0" w:type="auto"/>
        <w:tblInd w:w="175" w:type="dxa"/>
        <w:tblBorders>
          <w:top w:val="single" w:color="BDBDBD" w:sz="4" w:space="0"/>
          <w:left w:val="single" w:color="BDBDBD" w:sz="4" w:space="0"/>
          <w:bottom w:val="single" w:color="BDBDBD" w:sz="4" w:space="0"/>
          <w:right w:val="single" w:color="BDBDBD" w:sz="4" w:space="0"/>
          <w:insideH w:val="single" w:color="BDBDBD" w:sz="4" w:space="0"/>
          <w:insideV w:val="single" w:color="BDBDBD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36"/>
        <w:gridCol w:w="2336"/>
        <w:gridCol w:w="2336"/>
        <w:gridCol w:w="2336"/>
      </w:tblGrid>
      <w:tr>
        <w:tblPrEx>
          <w:tblBorders>
            <w:top w:val="single" w:color="BDBDBD" w:sz="4" w:space="0"/>
            <w:left w:val="single" w:color="BDBDBD" w:sz="4" w:space="0"/>
            <w:bottom w:val="single" w:color="BDBDBD" w:sz="4" w:space="0"/>
            <w:right w:val="single" w:color="BDBDBD" w:sz="4" w:space="0"/>
            <w:insideH w:val="single" w:color="BDBDBD" w:sz="4" w:space="0"/>
            <w:insideV w:val="single" w:color="BDBDBD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2336" w:type="dxa"/>
          </w:tcPr>
          <w:p>
            <w:pPr>
              <w:pStyle w:val="13"/>
              <w:spacing w:before="160"/>
              <w:ind w:left="108"/>
              <w:rPr>
                <w:rFonts w:hint="eastAsia" w:ascii="新宋体" w:eastAsia="新宋体"/>
                <w:b/>
                <w:sz w:val="21"/>
              </w:rPr>
            </w:pPr>
            <w:r>
              <w:rPr>
                <w:rFonts w:hint="eastAsia" w:ascii="新宋体" w:eastAsia="新宋体"/>
                <w:b/>
                <w:color w:val="252525"/>
                <w:sz w:val="21"/>
              </w:rPr>
              <w:t>版本</w:t>
            </w:r>
          </w:p>
        </w:tc>
        <w:tc>
          <w:tcPr>
            <w:tcW w:w="2336" w:type="dxa"/>
          </w:tcPr>
          <w:p>
            <w:pPr>
              <w:pStyle w:val="13"/>
              <w:spacing w:before="160"/>
              <w:ind w:left="107"/>
              <w:rPr>
                <w:rFonts w:hint="eastAsia" w:ascii="新宋体" w:eastAsia="新宋体"/>
                <w:b/>
                <w:sz w:val="21"/>
              </w:rPr>
            </w:pPr>
            <w:r>
              <w:rPr>
                <w:rFonts w:hint="eastAsia" w:ascii="新宋体" w:eastAsia="新宋体"/>
                <w:b/>
                <w:color w:val="252525"/>
                <w:sz w:val="21"/>
              </w:rPr>
              <w:t>日期</w:t>
            </w:r>
          </w:p>
        </w:tc>
        <w:tc>
          <w:tcPr>
            <w:tcW w:w="2336" w:type="dxa"/>
          </w:tcPr>
          <w:p>
            <w:pPr>
              <w:pStyle w:val="13"/>
              <w:spacing w:before="160"/>
              <w:ind w:left="106"/>
              <w:rPr>
                <w:rFonts w:hint="eastAsia" w:ascii="新宋体" w:eastAsia="新宋体"/>
                <w:b/>
                <w:sz w:val="21"/>
              </w:rPr>
            </w:pPr>
            <w:r>
              <w:rPr>
                <w:rFonts w:hint="eastAsia" w:ascii="新宋体" w:eastAsia="新宋体"/>
                <w:b/>
                <w:color w:val="252525"/>
                <w:sz w:val="21"/>
              </w:rPr>
              <w:t>变更</w:t>
            </w:r>
          </w:p>
        </w:tc>
        <w:tc>
          <w:tcPr>
            <w:tcW w:w="2336" w:type="dxa"/>
          </w:tcPr>
          <w:p>
            <w:pPr>
              <w:pStyle w:val="13"/>
              <w:spacing w:before="160"/>
              <w:ind w:left="108"/>
              <w:rPr>
                <w:rFonts w:hint="eastAsia" w:ascii="新宋体" w:eastAsia="新宋体"/>
                <w:b/>
                <w:sz w:val="21"/>
              </w:rPr>
            </w:pPr>
            <w:r>
              <w:rPr>
                <w:rFonts w:hint="eastAsia" w:ascii="新宋体" w:eastAsia="新宋体"/>
                <w:b/>
                <w:color w:val="252525"/>
                <w:sz w:val="21"/>
              </w:rPr>
              <w:t>作者</w:t>
            </w:r>
          </w:p>
        </w:tc>
      </w:tr>
      <w:tr>
        <w:tblPrEx>
          <w:tblBorders>
            <w:top w:val="single" w:color="BDBDBD" w:sz="4" w:space="0"/>
            <w:left w:val="single" w:color="BDBDBD" w:sz="4" w:space="0"/>
            <w:bottom w:val="single" w:color="BDBDBD" w:sz="4" w:space="0"/>
            <w:right w:val="single" w:color="BDBDBD" w:sz="4" w:space="0"/>
            <w:insideH w:val="single" w:color="BDBDBD" w:sz="4" w:space="0"/>
            <w:insideV w:val="single" w:color="BDBDBD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2336" w:type="dxa"/>
            <w:shd w:val="clear" w:color="auto" w:fill="F0F0F0"/>
          </w:tcPr>
          <w:p>
            <w:pPr>
              <w:pStyle w:val="13"/>
              <w:spacing w:before="158"/>
              <w:ind w:left="10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252525"/>
                <w:sz w:val="21"/>
              </w:rPr>
              <w:t>1.0</w:t>
            </w:r>
          </w:p>
        </w:tc>
        <w:tc>
          <w:tcPr>
            <w:tcW w:w="2336" w:type="dxa"/>
            <w:shd w:val="clear" w:color="auto" w:fill="F0F0F0"/>
          </w:tcPr>
          <w:p>
            <w:pPr>
              <w:pStyle w:val="13"/>
              <w:spacing w:before="158"/>
              <w:ind w:left="107"/>
              <w:rPr>
                <w:rFonts w:ascii="Arial"/>
                <w:sz w:val="21"/>
              </w:rPr>
            </w:pPr>
            <w:r>
              <w:rPr>
                <w:rFonts w:ascii="Arial"/>
                <w:color w:val="252525"/>
                <w:sz w:val="21"/>
              </w:rPr>
              <w:t>2018.05.06</w:t>
            </w:r>
          </w:p>
        </w:tc>
        <w:tc>
          <w:tcPr>
            <w:tcW w:w="2336" w:type="dxa"/>
            <w:shd w:val="clear" w:color="auto" w:fill="F0F0F0"/>
          </w:tcPr>
          <w:p>
            <w:pPr>
              <w:pStyle w:val="13"/>
              <w:spacing w:before="162"/>
              <w:ind w:left="106"/>
              <w:rPr>
                <w:rFonts w:hint="eastAsia" w:ascii="新宋体" w:eastAsia="新宋体"/>
                <w:sz w:val="21"/>
              </w:rPr>
            </w:pPr>
            <w:r>
              <w:rPr>
                <w:rFonts w:hint="eastAsia" w:ascii="新宋体" w:eastAsia="新宋体"/>
                <w:color w:val="252525"/>
                <w:sz w:val="21"/>
              </w:rPr>
              <w:t>初始版本</w:t>
            </w:r>
          </w:p>
        </w:tc>
        <w:tc>
          <w:tcPr>
            <w:tcW w:w="2336" w:type="dxa"/>
            <w:shd w:val="clear" w:color="auto" w:fill="F0F0F0"/>
          </w:tcPr>
          <w:p>
            <w:pPr>
              <w:pStyle w:val="13"/>
              <w:spacing w:before="162"/>
              <w:ind w:left="108"/>
              <w:rPr>
                <w:rFonts w:hint="eastAsia" w:ascii="新宋体" w:eastAsia="新宋体"/>
                <w:sz w:val="21"/>
              </w:rPr>
            </w:pPr>
            <w:r>
              <w:rPr>
                <w:rFonts w:hint="eastAsia" w:ascii="新宋体" w:eastAsia="新宋体"/>
                <w:color w:val="252525"/>
                <w:sz w:val="21"/>
              </w:rPr>
              <w:t>郑文斌</w:t>
            </w:r>
          </w:p>
        </w:tc>
      </w:tr>
      <w:tr>
        <w:tblPrEx>
          <w:tblBorders>
            <w:top w:val="single" w:color="BDBDBD" w:sz="4" w:space="0"/>
            <w:left w:val="single" w:color="BDBDBD" w:sz="4" w:space="0"/>
            <w:bottom w:val="single" w:color="BDBDBD" w:sz="4" w:space="0"/>
            <w:right w:val="single" w:color="BDBDBD" w:sz="4" w:space="0"/>
            <w:insideH w:val="single" w:color="BDBDBD" w:sz="4" w:space="0"/>
            <w:insideV w:val="single" w:color="BDBDBD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1" w:hRule="atLeast"/>
        </w:trPr>
        <w:tc>
          <w:tcPr>
            <w:tcW w:w="2336" w:type="dxa"/>
          </w:tcPr>
          <w:p>
            <w:pPr>
              <w:pStyle w:val="13"/>
              <w:spacing w:before="159"/>
              <w:ind w:left="10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252525"/>
                <w:sz w:val="21"/>
              </w:rPr>
              <w:t>1.1</w:t>
            </w:r>
          </w:p>
        </w:tc>
        <w:tc>
          <w:tcPr>
            <w:tcW w:w="2336" w:type="dxa"/>
          </w:tcPr>
          <w:p>
            <w:pPr>
              <w:pStyle w:val="13"/>
              <w:spacing w:before="159"/>
              <w:ind w:left="107"/>
              <w:rPr>
                <w:rFonts w:ascii="Arial"/>
                <w:sz w:val="21"/>
              </w:rPr>
            </w:pPr>
            <w:r>
              <w:rPr>
                <w:rFonts w:ascii="Arial"/>
                <w:color w:val="252525"/>
                <w:sz w:val="21"/>
              </w:rPr>
              <w:t>2020.06.18</w:t>
            </w:r>
          </w:p>
        </w:tc>
        <w:tc>
          <w:tcPr>
            <w:tcW w:w="2336" w:type="dxa"/>
          </w:tcPr>
          <w:p>
            <w:pPr>
              <w:pStyle w:val="13"/>
              <w:spacing w:before="160" w:line="302" w:lineRule="auto"/>
              <w:ind w:left="106" w:right="98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color w:val="252525"/>
                <w:sz w:val="21"/>
              </w:rPr>
              <w:t>增加模块升级状态上报接口</w:t>
            </w:r>
          </w:p>
        </w:tc>
        <w:tc>
          <w:tcPr>
            <w:tcW w:w="2336" w:type="dxa"/>
          </w:tcPr>
          <w:p>
            <w:pPr>
              <w:pStyle w:val="13"/>
              <w:spacing w:before="160"/>
              <w:ind w:left="108"/>
              <w:rPr>
                <w:rFonts w:hint="eastAsia" w:ascii="新宋体" w:eastAsia="新宋体"/>
                <w:sz w:val="21"/>
              </w:rPr>
            </w:pPr>
            <w:r>
              <w:rPr>
                <w:rFonts w:hint="eastAsia" w:ascii="新宋体" w:eastAsia="新宋体"/>
                <w:color w:val="252525"/>
                <w:sz w:val="21"/>
              </w:rPr>
              <w:t>梁奋</w:t>
            </w:r>
          </w:p>
        </w:tc>
      </w:tr>
      <w:tr>
        <w:tblPrEx>
          <w:tblBorders>
            <w:top w:val="single" w:color="BDBDBD" w:sz="4" w:space="0"/>
            <w:left w:val="single" w:color="BDBDBD" w:sz="4" w:space="0"/>
            <w:bottom w:val="single" w:color="BDBDBD" w:sz="4" w:space="0"/>
            <w:right w:val="single" w:color="BDBDBD" w:sz="4" w:space="0"/>
            <w:insideH w:val="single" w:color="BDBDBD" w:sz="4" w:space="0"/>
            <w:insideV w:val="single" w:color="BDBDBD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0" w:hRule="atLeast"/>
        </w:trPr>
        <w:tc>
          <w:tcPr>
            <w:tcW w:w="2336" w:type="dxa"/>
          </w:tcPr>
          <w:p>
            <w:pPr>
              <w:pStyle w:val="13"/>
              <w:spacing w:before="158"/>
              <w:ind w:left="10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252525"/>
                <w:sz w:val="21"/>
              </w:rPr>
              <w:t>1.1</w:t>
            </w:r>
          </w:p>
        </w:tc>
        <w:tc>
          <w:tcPr>
            <w:tcW w:w="2336" w:type="dxa"/>
          </w:tcPr>
          <w:p>
            <w:pPr>
              <w:pStyle w:val="13"/>
              <w:spacing w:before="158"/>
              <w:ind w:left="107"/>
              <w:rPr>
                <w:rFonts w:ascii="Arial"/>
                <w:sz w:val="21"/>
              </w:rPr>
            </w:pPr>
            <w:r>
              <w:rPr>
                <w:rFonts w:ascii="Arial"/>
                <w:color w:val="252525"/>
                <w:sz w:val="21"/>
              </w:rPr>
              <w:t>2020.07.13</w:t>
            </w:r>
          </w:p>
        </w:tc>
        <w:tc>
          <w:tcPr>
            <w:tcW w:w="2336" w:type="dxa"/>
          </w:tcPr>
          <w:p>
            <w:pPr>
              <w:pStyle w:val="13"/>
              <w:spacing w:before="160" w:line="304" w:lineRule="auto"/>
              <w:ind w:left="106" w:right="95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color w:val="252525"/>
                <w:sz w:val="21"/>
              </w:rPr>
              <w:t>增加模块获取 MQTT 链接参数接口</w:t>
            </w:r>
          </w:p>
        </w:tc>
        <w:tc>
          <w:tcPr>
            <w:tcW w:w="2336" w:type="dxa"/>
          </w:tcPr>
          <w:p>
            <w:pPr>
              <w:pStyle w:val="13"/>
              <w:spacing w:before="160"/>
              <w:ind w:left="108"/>
              <w:rPr>
                <w:rFonts w:hint="eastAsia" w:ascii="新宋体" w:eastAsia="新宋体"/>
                <w:sz w:val="21"/>
              </w:rPr>
            </w:pPr>
            <w:r>
              <w:rPr>
                <w:rFonts w:hint="eastAsia" w:ascii="新宋体" w:eastAsia="新宋体"/>
                <w:color w:val="252525"/>
                <w:sz w:val="21"/>
              </w:rPr>
              <w:t>辛润峰</w:t>
            </w:r>
          </w:p>
        </w:tc>
      </w:tr>
    </w:tbl>
    <w:p>
      <w:pPr>
        <w:spacing w:after="0"/>
        <w:rPr>
          <w:rFonts w:hint="eastAsia" w:ascii="新宋体" w:eastAsia="新宋体"/>
          <w:sz w:val="21"/>
        </w:rPr>
        <w:sectPr>
          <w:headerReference r:id="rId5" w:type="default"/>
          <w:footerReference r:id="rId6" w:type="default"/>
          <w:pgSz w:w="11910" w:h="16840"/>
          <w:pgMar w:top="1460" w:right="920" w:bottom="1800" w:left="1140" w:header="0" w:footer="1601" w:gutter="0"/>
        </w:sectPr>
      </w:pPr>
    </w:p>
    <w:p>
      <w:pPr>
        <w:pStyle w:val="6"/>
        <w:spacing w:before="12"/>
        <w:rPr>
          <w:rFonts w:ascii="黑体"/>
          <w:sz w:val="15"/>
        </w:rPr>
      </w:pPr>
    </w:p>
    <w:p>
      <w:pPr>
        <w:spacing w:before="49" w:line="411" w:lineRule="exact"/>
        <w:ind w:left="278" w:right="0" w:firstLine="0"/>
        <w:jc w:val="left"/>
        <w:rPr>
          <w:rFonts w:hint="eastAsia" w:ascii="黑体" w:eastAsia="黑体"/>
          <w:sz w:val="36"/>
        </w:rPr>
      </w:pPr>
      <w: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553720</wp:posOffset>
                </wp:positionV>
                <wp:extent cx="5976620" cy="0"/>
                <wp:effectExtent l="0" t="0" r="0" b="0"/>
                <wp:wrapNone/>
                <wp:docPr id="10" name="直线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6620" cy="0"/>
                        </a:xfrm>
                        <a:prstGeom prst="line">
                          <a:avLst/>
                        </a:prstGeom>
                        <a:ln w="3048" cap="flat" cmpd="sng">
                          <a:solidFill>
                            <a:srgbClr val="7E7E7E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6" o:spid="_x0000_s1026" o:spt="20" style="position:absolute;left:0pt;margin-left:65.5pt;margin-top:43.6pt;height:0pt;width:470.6pt;mso-position-horizontal-relative:page;z-index:2048;mso-width-relative:page;mso-height-relative:page;" filled="f" stroked="t" coordsize="21600,21600" o:gfxdata="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Jjd1J1QAAAAoBAAAPAAAAAAAAAAEAIAAAACIAAABk&#10;cnMvZG93bnJldi54bWxQSwECFAAUAAAACACHTuJACltTzNABAACPAwAADgAAAAAAAAABACAAAAAk&#10;AQAAZHJzL2Uyb0RvYy54bWxQSwUGAAAAAAYABgBZAQAAZgUAAAAA&#10;">
                <v:fill on="f" focussize="0,0"/>
                <v:stroke weight="0.24pt" color="#7E7E7E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884555</wp:posOffset>
                </wp:positionV>
                <wp:extent cx="5976620" cy="0"/>
                <wp:effectExtent l="0" t="0" r="0" b="0"/>
                <wp:wrapNone/>
                <wp:docPr id="12" name="直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6620" cy="0"/>
                        </a:xfrm>
                        <a:prstGeom prst="line">
                          <a:avLst/>
                        </a:prstGeom>
                        <a:ln w="3048" cap="flat" cmpd="sng">
                          <a:solidFill>
                            <a:srgbClr val="7E7E7E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7" o:spid="_x0000_s1026" o:spt="20" style="position:absolute;left:0pt;margin-left:65.5pt;margin-top:69.65pt;height:0pt;width:470.6pt;mso-position-horizontal-relative:page;z-index:2048;mso-width-relative:page;mso-height-relative:page;" filled="f" stroked="t" coordsize="21600,21600" o:gfxdata="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L+PO8LWAAAADAEAAA8AAAAAAAAAAQAgAAAAIgAA&#10;AGRycy9kb3ducmV2LnhtbFBLAQIUABQAAAAIAIdO4kA7SiyW0QEAAI8DAAAOAAAAAAAAAAEAIAAA&#10;ACUBAABkcnMvZTJvRG9jLnhtbFBLBQYAAAAABgAGAFkBAABoBQAAAAA=&#10;">
                <v:fill on="f" focussize="0,0"/>
                <v:stroke weight="0.24pt" color="#7E7E7E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1466215</wp:posOffset>
                </wp:positionV>
                <wp:extent cx="5976620" cy="0"/>
                <wp:effectExtent l="0" t="0" r="0" b="0"/>
                <wp:wrapNone/>
                <wp:docPr id="14" name="直线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6620" cy="0"/>
                        </a:xfrm>
                        <a:prstGeom prst="line">
                          <a:avLst/>
                        </a:prstGeom>
                        <a:ln w="3048" cap="flat" cmpd="sng">
                          <a:solidFill>
                            <a:srgbClr val="7E7E7E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8" o:spid="_x0000_s1026" o:spt="20" style="position:absolute;left:0pt;margin-left:65.5pt;margin-top:115.45pt;height:0pt;width:470.6pt;mso-position-horizontal-relative:page;z-index:2048;mso-width-relative:page;mso-height-relative:page;" filled="f" stroked="t" coordsize="21600,21600" o:gfxdata="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Ow48L3WAAAADAEAAA8AAAAAAAAAAQAgAAAAIgAA&#10;AGRycy9kb3ducmV2LnhtbFBLAQIUABQAAAAIAIdO4kBgd4Ll0QEAAI8DAAAOAAAAAAAAAAEAIAAA&#10;ACUBAABkcnMvZTJvRG9jLnhtbFBLBQYAAAAABgAGAFkBAABoBQAAAAA=&#10;">
                <v:fill on="f" focussize="0,0"/>
                <v:stroke weight="0.24pt" color="#7E7E7E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830580</wp:posOffset>
                </wp:positionH>
                <wp:positionV relativeFrom="paragraph">
                  <wp:posOffset>554990</wp:posOffset>
                </wp:positionV>
                <wp:extent cx="5979795" cy="329565"/>
                <wp:effectExtent l="0" t="0" r="1905" b="13335"/>
                <wp:wrapNone/>
                <wp:docPr id="16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9795" cy="32956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tabs>
                                <w:tab w:val="left" w:pos="1838"/>
                              </w:tabs>
                              <w:spacing w:before="82"/>
                              <w:ind w:left="110" w:right="0" w:firstLine="0"/>
                              <w:jc w:val="left"/>
                              <w:rPr>
                                <w:rFonts w:hint="eastAsia" w:ascii="黑体" w:eastAsia="黑体"/>
                                <w:sz w:val="22"/>
                              </w:rPr>
                            </w:pPr>
                            <w:r>
                              <w:rPr>
                                <w:rFonts w:hint="eastAsia" w:ascii="黑体" w:eastAsia="黑体"/>
                                <w:sz w:val="22"/>
                              </w:rPr>
                              <w:t>符号</w:t>
                            </w:r>
                            <w:r>
                              <w:rPr>
                                <w:rFonts w:hint="eastAsia" w:ascii="黑体" w:eastAsia="黑体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hint="eastAsia" w:ascii="黑体" w:eastAsia="黑体"/>
                                <w:sz w:val="22"/>
                              </w:rPr>
                              <w:t>含义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65.4pt;margin-top:43.7pt;height:25.95pt;width:470.85pt;mso-position-horizontal-relative:page;z-index:2048;mso-width-relative:page;mso-height-relative:page;" fillcolor="#F1F1F1" filled="t" stroked="f" coordsize="21600,21600" o:gfxdata="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w2PcFNYAAAALAQAADwAAAAAAAAABACAAAAAiAAAAZHJzL2Rvd25yZXYueG1sUEsBAhQAFAAAAAgA&#10;h07iQCAPcbS1AQAATwMAAA4AAAAAAAAAAQAgAAAAJQEAAGRycy9lMm9Eb2MueG1sUEsFBgAAAAAG&#10;AAYAWQEAAEw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tabs>
                          <w:tab w:val="left" w:pos="1838"/>
                        </w:tabs>
                        <w:spacing w:before="82"/>
                        <w:ind w:left="110" w:right="0" w:firstLine="0"/>
                        <w:jc w:val="left"/>
                        <w:rPr>
                          <w:rFonts w:hint="eastAsia" w:ascii="黑体" w:eastAsia="黑体"/>
                          <w:sz w:val="22"/>
                        </w:rPr>
                      </w:pPr>
                      <w:r>
                        <w:rPr>
                          <w:rFonts w:hint="eastAsia" w:ascii="黑体" w:eastAsia="黑体"/>
                          <w:sz w:val="22"/>
                        </w:rPr>
                        <w:t>符号</w:t>
                      </w:r>
                      <w:r>
                        <w:rPr>
                          <w:rFonts w:hint="eastAsia" w:ascii="黑体" w:eastAsia="黑体"/>
                          <w:sz w:val="22"/>
                        </w:rPr>
                        <w:tab/>
                      </w:r>
                      <w:r>
                        <w:rPr>
                          <w:rFonts w:hint="eastAsia" w:ascii="黑体" w:eastAsia="黑体"/>
                          <w:sz w:val="22"/>
                        </w:rPr>
                        <w:t>含义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黑体" w:eastAsia="黑体"/>
          <w:sz w:val="36"/>
        </w:rPr>
        <w:t>符号约定</w:t>
      </w:r>
    </w:p>
    <w:p>
      <w:pPr>
        <w:spacing w:after="0" w:line="411" w:lineRule="exact"/>
        <w:jc w:val="left"/>
        <w:rPr>
          <w:rFonts w:hint="eastAsia" w:ascii="黑体" w:eastAsia="黑体"/>
          <w:sz w:val="36"/>
        </w:rPr>
        <w:sectPr>
          <w:headerReference r:id="rId7" w:type="default"/>
          <w:footerReference r:id="rId8" w:type="default"/>
          <w:pgSz w:w="11910" w:h="16840"/>
          <w:pgMar w:top="1880" w:right="920" w:bottom="1680" w:left="1140" w:header="1418" w:footer="1488" w:gutter="0"/>
        </w:sectPr>
      </w:pPr>
    </w:p>
    <w:p>
      <w:pPr>
        <w:pStyle w:val="6"/>
        <w:rPr>
          <w:rFonts w:ascii="黑体"/>
          <w:sz w:val="20"/>
        </w:rPr>
      </w:pPr>
    </w:p>
    <w:p>
      <w:pPr>
        <w:pStyle w:val="6"/>
        <w:rPr>
          <w:rFonts w:ascii="黑体"/>
          <w:sz w:val="20"/>
        </w:rPr>
      </w:pPr>
    </w:p>
    <w:p>
      <w:pPr>
        <w:pStyle w:val="6"/>
        <w:rPr>
          <w:rFonts w:ascii="黑体"/>
          <w:sz w:val="20"/>
        </w:rPr>
      </w:pPr>
    </w:p>
    <w:p>
      <w:pPr>
        <w:pStyle w:val="6"/>
        <w:spacing w:before="4" w:after="1"/>
        <w:rPr>
          <w:rFonts w:ascii="黑体"/>
          <w:sz w:val="19"/>
        </w:rPr>
      </w:pPr>
    </w:p>
    <w:p>
      <w:pPr>
        <w:pStyle w:val="6"/>
        <w:ind w:left="278"/>
        <w:rPr>
          <w:rFonts w:ascii="黑体"/>
          <w:sz w:val="20"/>
        </w:rPr>
      </w:pPr>
      <w:r>
        <w:rPr>
          <w:rFonts w:ascii="黑体"/>
          <w:sz w:val="20"/>
        </w:rPr>
        <w:drawing>
          <wp:inline distT="0" distB="0" distL="0" distR="0">
            <wp:extent cx="387350" cy="435610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34" cy="4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9"/>
        <w:rPr>
          <w:rFonts w:ascii="黑体"/>
          <w:sz w:val="14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144145</wp:posOffset>
            </wp:positionV>
            <wp:extent cx="387350" cy="435610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34" cy="435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726440</wp:posOffset>
            </wp:positionV>
            <wp:extent cx="378460" cy="435610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54" cy="435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"/>
        <w:rPr>
          <w:rFonts w:ascii="黑体"/>
          <w:sz w:val="12"/>
        </w:rPr>
      </w:pPr>
    </w:p>
    <w:p>
      <w:pPr>
        <w:pStyle w:val="6"/>
        <w:rPr>
          <w:rFonts w:ascii="黑体"/>
          <w:sz w:val="36"/>
        </w:rPr>
      </w:pPr>
    </w:p>
    <w:p>
      <w:pPr>
        <w:pStyle w:val="6"/>
        <w:spacing w:before="7"/>
        <w:rPr>
          <w:rFonts w:ascii="黑体"/>
          <w:sz w:val="29"/>
        </w:rPr>
      </w:pPr>
    </w:p>
    <w:p>
      <w:pPr>
        <w:spacing w:before="1"/>
        <w:ind w:left="278" w:right="0" w:firstLine="0"/>
        <w:jc w:val="left"/>
        <w:rPr>
          <w:rFonts w:hint="eastAsia" w:ascii="黑体" w:eastAsia="黑体"/>
          <w:sz w:val="36"/>
        </w:rPr>
      </w:pPr>
      <w: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-1039495</wp:posOffset>
                </wp:positionV>
                <wp:extent cx="5976620" cy="0"/>
                <wp:effectExtent l="0" t="0" r="0" b="0"/>
                <wp:wrapNone/>
                <wp:docPr id="18" name="直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6620" cy="0"/>
                        </a:xfrm>
                        <a:prstGeom prst="line">
                          <a:avLst/>
                        </a:prstGeom>
                        <a:ln w="3048" cap="flat" cmpd="sng">
                          <a:solidFill>
                            <a:srgbClr val="7E7E7E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0" o:spid="_x0000_s1026" o:spt="20" style="position:absolute;left:0pt;margin-left:65.5pt;margin-top:-81.85pt;height:0pt;width:470.6pt;mso-position-horizontal-relative:page;z-index:2048;mso-width-relative:page;mso-height-relative:page;" filled="f" stroked="t" coordsize="21600,21600" o:gfxdata="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v0rMY1wAAAA4BAAAPAAAAAAAAAAEAIAAAACIAAABk&#10;cnMvZG93bnJldi54bWxQSwECFAAUAAAACACHTuJAvDI9R84BAACPAwAADgAAAAAAAAABACAAAAAm&#10;AQAAZHJzL2Uyb0RvYy54bWxQSwUGAAAAAAYABgBZAQAAZgUAAAAA&#10;">
                <v:fill on="f" focussize="0,0"/>
                <v:stroke weight="0.24pt" color="#7E7E7E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-458470</wp:posOffset>
                </wp:positionV>
                <wp:extent cx="5976620" cy="0"/>
                <wp:effectExtent l="0" t="0" r="0" b="0"/>
                <wp:wrapNone/>
                <wp:docPr id="20" name="直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6620" cy="0"/>
                        </a:xfrm>
                        <a:prstGeom prst="line">
                          <a:avLst/>
                        </a:prstGeom>
                        <a:ln w="3048" cap="flat" cmpd="sng">
                          <a:solidFill>
                            <a:srgbClr val="7E7E7E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1" o:spid="_x0000_s1026" o:spt="20" style="position:absolute;left:0pt;margin-left:65.5pt;margin-top:-36.1pt;height:0pt;width:470.6pt;mso-position-horizontal-relative:page;z-index:2048;mso-width-relative:page;mso-height-relative:page;" filled="f" stroked="t" coordsize="21600,21600" o:gfxdata="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DpwO4/VAAAADAEAAA8AAAAAAAAAAQAgAAAAIgAAAGRy&#10;cy9kb3ducmV2LnhtbFBLAQIUABQAAAAIAIdO4kDmoOLkzwEAAI8DAAAOAAAAAAAAAAEAIAAAACQB&#10;AABkcnMvZTJvRG9jLnhtbFBLBQYAAAAABgAGAFkBAABlBQAAAAA=&#10;">
                <v:fill on="f" focussize="0,0"/>
                <v:stroke weight="0.24pt" color="#7E7E7E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黑体" w:eastAsia="黑体"/>
          <w:sz w:val="36"/>
        </w:rPr>
        <w:t>相关文档</w:t>
      </w:r>
    </w:p>
    <w:p>
      <w:pPr>
        <w:pStyle w:val="6"/>
        <w:rPr>
          <w:rFonts w:ascii="黑体"/>
          <w:sz w:val="20"/>
        </w:rPr>
      </w:pPr>
      <w:r>
        <w:br w:type="column"/>
      </w:r>
    </w:p>
    <w:p>
      <w:pPr>
        <w:pStyle w:val="6"/>
        <w:rPr>
          <w:rFonts w:ascii="黑体"/>
          <w:sz w:val="20"/>
        </w:rPr>
      </w:pPr>
    </w:p>
    <w:p>
      <w:pPr>
        <w:pStyle w:val="6"/>
        <w:rPr>
          <w:rFonts w:ascii="黑体"/>
          <w:sz w:val="20"/>
        </w:rPr>
      </w:pPr>
    </w:p>
    <w:p>
      <w:pPr>
        <w:pStyle w:val="6"/>
        <w:spacing w:before="2"/>
        <w:rPr>
          <w:rFonts w:ascii="黑体"/>
          <w:sz w:val="22"/>
        </w:rPr>
      </w:pPr>
    </w:p>
    <w:p>
      <w:pPr>
        <w:pStyle w:val="6"/>
        <w:spacing w:line="302" w:lineRule="auto"/>
        <w:ind w:left="247" w:right="265"/>
        <w:rPr>
          <w:rFonts w:hint="eastAsia" w:ascii="新宋体" w:eastAsia="新宋体"/>
        </w:rPr>
      </w:pPr>
      <w:r>
        <w:rPr>
          <w:rFonts w:hint="eastAsia" w:ascii="新宋体" w:eastAsia="新宋体"/>
          <w:spacing w:val="-16"/>
          <w:w w:val="95"/>
        </w:rPr>
        <w:t xml:space="preserve">危险或警告，用户必须遵从的规则，否则会造成模块或客户设备不可逆的故障损坏，  </w:t>
      </w:r>
      <w:r>
        <w:rPr>
          <w:rFonts w:hint="eastAsia" w:ascii="新宋体" w:eastAsia="新宋体"/>
          <w:spacing w:val="-16"/>
        </w:rPr>
        <w:t>甚至可能造成人员身体伤害。</w:t>
      </w:r>
    </w:p>
    <w:p>
      <w:pPr>
        <w:pStyle w:val="6"/>
        <w:spacing w:before="5"/>
        <w:rPr>
          <w:rFonts w:ascii="新宋体"/>
          <w:sz w:val="18"/>
        </w:rPr>
      </w:pPr>
    </w:p>
    <w:p>
      <w:pPr>
        <w:pStyle w:val="6"/>
        <w:spacing w:before="1" w:line="304" w:lineRule="auto"/>
        <w:ind w:left="247" w:right="371"/>
        <w:rPr>
          <w:rFonts w:hint="eastAsia" w:ascii="新宋体" w:eastAsia="新宋体"/>
        </w:rPr>
      </w:pPr>
      <w:r>
        <w:rPr>
          <w:rFonts w:hint="eastAsia" w:ascii="新宋体" w:eastAsia="新宋体"/>
          <w:spacing w:val="-9"/>
          <w:w w:val="95"/>
        </w:rPr>
        <w:t xml:space="preserve">注意，警示用户使用模块时应该特别注意的地方，如不遵从，模块或客户设备可能  </w:t>
      </w:r>
      <w:r>
        <w:rPr>
          <w:rFonts w:hint="eastAsia" w:ascii="新宋体" w:eastAsia="新宋体"/>
          <w:spacing w:val="-9"/>
        </w:rPr>
        <w:t>出现故障。</w:t>
      </w:r>
    </w:p>
    <w:p>
      <w:pPr>
        <w:pStyle w:val="6"/>
        <w:rPr>
          <w:rFonts w:ascii="新宋体"/>
          <w:sz w:val="20"/>
        </w:rPr>
      </w:pPr>
    </w:p>
    <w:p>
      <w:pPr>
        <w:pStyle w:val="6"/>
        <w:spacing w:before="145"/>
        <w:ind w:left="247"/>
        <w:rPr>
          <w:rFonts w:hint="eastAsia" w:ascii="新宋体" w:eastAsia="新宋体"/>
        </w:rPr>
      </w:pPr>
      <w:r>
        <w:rPr>
          <w:rFonts w:hint="eastAsia" w:ascii="新宋体" w:eastAsia="新宋体"/>
        </w:rPr>
        <w:t>说明或提示，提供模块使用的意见或建议。</w:t>
      </w:r>
    </w:p>
    <w:p>
      <w:pPr>
        <w:spacing w:after="0"/>
        <w:rPr>
          <w:rFonts w:hint="eastAsia" w:ascii="新宋体" w:eastAsia="新宋体"/>
        </w:rPr>
        <w:sectPr>
          <w:type w:val="continuous"/>
          <w:pgSz w:w="11910" w:h="16840"/>
          <w:pgMar w:top="1520" w:right="920" w:bottom="0" w:left="1140" w:header="720" w:footer="720" w:gutter="0"/>
          <w:cols w:equalWidth="0" w:num="2">
            <w:col w:w="1719" w:space="40"/>
            <w:col w:w="8091"/>
          </w:cols>
        </w:sectPr>
      </w:pPr>
    </w:p>
    <w:p>
      <w:pPr>
        <w:pStyle w:val="6"/>
        <w:spacing w:before="12"/>
        <w:rPr>
          <w:rFonts w:ascii="新宋体"/>
          <w:sz w:val="17"/>
        </w:rPr>
      </w:pPr>
    </w:p>
    <w:p>
      <w:pPr>
        <w:pStyle w:val="12"/>
        <w:numPr>
          <w:ilvl w:val="2"/>
          <w:numId w:val="2"/>
        </w:numPr>
        <w:tabs>
          <w:tab w:val="left" w:pos="639"/>
        </w:tabs>
        <w:spacing w:before="52" w:after="0" w:line="240" w:lineRule="auto"/>
        <w:ind w:left="638" w:right="0" w:hanging="360"/>
        <w:jc w:val="left"/>
        <w:rPr>
          <w:b/>
          <w:sz w:val="44"/>
        </w:rPr>
      </w:pPr>
      <w:bookmarkStart w:id="2" w:name="1.引言"/>
      <w:bookmarkEnd w:id="2"/>
      <w:bookmarkStart w:id="3" w:name="_bookmark1"/>
      <w:bookmarkEnd w:id="3"/>
      <w:bookmarkStart w:id="4" w:name="_bookmark1"/>
      <w:bookmarkEnd w:id="4"/>
      <w:r>
        <w:rPr>
          <w:b/>
          <w:sz w:val="44"/>
        </w:rPr>
        <w:t>引言</w:t>
      </w:r>
    </w:p>
    <w:p>
      <w:pPr>
        <w:pStyle w:val="6"/>
        <w:spacing w:before="7"/>
        <w:rPr>
          <w:b/>
          <w:sz w:val="36"/>
        </w:rPr>
      </w:pPr>
    </w:p>
    <w:p>
      <w:pPr>
        <w:pStyle w:val="12"/>
        <w:numPr>
          <w:ilvl w:val="3"/>
          <w:numId w:val="2"/>
        </w:numPr>
        <w:tabs>
          <w:tab w:val="left" w:pos="845"/>
        </w:tabs>
        <w:spacing w:before="0" w:after="0" w:line="240" w:lineRule="auto"/>
        <w:ind w:left="844" w:right="0" w:hanging="566"/>
        <w:jc w:val="left"/>
        <w:rPr>
          <w:b/>
          <w:sz w:val="32"/>
        </w:rPr>
      </w:pPr>
      <w:bookmarkStart w:id="5" w:name="_bookmark2"/>
      <w:bookmarkEnd w:id="5"/>
      <w:bookmarkStart w:id="6" w:name="_bookmark2"/>
      <w:bookmarkEnd w:id="6"/>
      <w:bookmarkStart w:id="7" w:name="1.1.目标"/>
      <w:bookmarkEnd w:id="7"/>
      <w:r>
        <w:rPr>
          <w:b/>
          <w:sz w:val="32"/>
        </w:rPr>
        <w:t>目标</w:t>
      </w:r>
    </w:p>
    <w:p>
      <w:pPr>
        <w:pStyle w:val="6"/>
        <w:spacing w:before="6"/>
        <w:rPr>
          <w:b/>
          <w:sz w:val="28"/>
        </w:rPr>
      </w:pPr>
    </w:p>
    <w:p>
      <w:pPr>
        <w:pStyle w:val="6"/>
        <w:ind w:left="698"/>
        <w:rPr>
          <w:rFonts w:hint="eastAsia" w:ascii="新宋体" w:eastAsia="新宋体"/>
        </w:rPr>
      </w:pPr>
      <w:r>
        <w:rPr>
          <w:rFonts w:hint="eastAsia" w:ascii="新宋体" w:eastAsia="新宋体"/>
          <w:color w:val="252525"/>
        </w:rPr>
        <w:t xml:space="preserve">本文档描写模块设备使用设备云 </w:t>
      </w:r>
      <w:r>
        <w:rPr>
          <w:rFonts w:ascii="Arial" w:eastAsia="Arial"/>
          <w:color w:val="252525"/>
        </w:rPr>
        <w:t xml:space="preserve">FOTA </w:t>
      </w:r>
      <w:r>
        <w:rPr>
          <w:rFonts w:hint="eastAsia" w:ascii="新宋体" w:eastAsia="新宋体"/>
          <w:color w:val="252525"/>
        </w:rPr>
        <w:t>功能的详细对接流程和接口。</w:t>
      </w:r>
    </w:p>
    <w:p>
      <w:pPr>
        <w:pStyle w:val="6"/>
        <w:rPr>
          <w:rFonts w:ascii="新宋体"/>
          <w:sz w:val="22"/>
        </w:rPr>
      </w:pPr>
    </w:p>
    <w:p>
      <w:pPr>
        <w:pStyle w:val="12"/>
        <w:numPr>
          <w:ilvl w:val="3"/>
          <w:numId w:val="2"/>
        </w:numPr>
        <w:tabs>
          <w:tab w:val="left" w:pos="845"/>
        </w:tabs>
        <w:spacing w:before="157" w:after="0" w:line="240" w:lineRule="auto"/>
        <w:ind w:left="844" w:right="0" w:hanging="566"/>
        <w:jc w:val="left"/>
        <w:rPr>
          <w:b/>
          <w:sz w:val="32"/>
        </w:rPr>
      </w:pPr>
      <w:bookmarkStart w:id="8" w:name="_bookmark3"/>
      <w:bookmarkEnd w:id="8"/>
      <w:bookmarkStart w:id="9" w:name="_bookmark3"/>
      <w:bookmarkEnd w:id="9"/>
      <w:bookmarkStart w:id="10" w:name="1.2.范围"/>
      <w:bookmarkEnd w:id="10"/>
      <w:r>
        <w:rPr>
          <w:b/>
          <w:sz w:val="32"/>
        </w:rPr>
        <w:t>范围</w:t>
      </w:r>
    </w:p>
    <w:p>
      <w:pPr>
        <w:pStyle w:val="6"/>
        <w:spacing w:before="8"/>
        <w:rPr>
          <w:b/>
          <w:sz w:val="28"/>
        </w:rPr>
      </w:pPr>
    </w:p>
    <w:p>
      <w:pPr>
        <w:pStyle w:val="6"/>
        <w:spacing w:before="1"/>
        <w:ind w:left="703"/>
        <w:rPr>
          <w:rFonts w:hint="eastAsia" w:ascii="新宋体" w:eastAsia="新宋体"/>
        </w:rPr>
      </w:pPr>
      <w:r>
        <w:rPr>
          <w:rFonts w:hint="eastAsia" w:ascii="新宋体" w:eastAsia="新宋体"/>
          <w:color w:val="252525"/>
        </w:rPr>
        <w:t>本文档的使用对象为系统工程师，开发工程师及测试工程师。</w:t>
      </w:r>
    </w:p>
    <w:p>
      <w:pPr>
        <w:pStyle w:val="6"/>
        <w:rPr>
          <w:rFonts w:ascii="新宋体"/>
          <w:sz w:val="20"/>
        </w:rPr>
      </w:pPr>
    </w:p>
    <w:p>
      <w:pPr>
        <w:pStyle w:val="6"/>
        <w:spacing w:before="1"/>
        <w:rPr>
          <w:rFonts w:ascii="新宋体"/>
          <w:sz w:val="14"/>
        </w:rPr>
      </w:pPr>
    </w:p>
    <w:p>
      <w:pPr>
        <w:pStyle w:val="12"/>
        <w:numPr>
          <w:ilvl w:val="3"/>
          <w:numId w:val="2"/>
        </w:numPr>
        <w:tabs>
          <w:tab w:val="left" w:pos="845"/>
        </w:tabs>
        <w:spacing w:before="0" w:after="0" w:line="240" w:lineRule="auto"/>
        <w:ind w:left="844" w:right="0" w:hanging="566"/>
        <w:jc w:val="left"/>
        <w:rPr>
          <w:b/>
          <w:sz w:val="32"/>
        </w:rPr>
      </w:pPr>
      <w:bookmarkStart w:id="11" w:name="1.3.术语和缩略语"/>
      <w:bookmarkEnd w:id="11"/>
      <w:bookmarkStart w:id="12" w:name="_bookmark4"/>
      <w:bookmarkEnd w:id="12"/>
      <w:bookmarkStart w:id="13" w:name="_bookmark4"/>
      <w:bookmarkEnd w:id="13"/>
      <w:r>
        <w:rPr>
          <w:b/>
          <w:sz w:val="32"/>
        </w:rPr>
        <w:t>术语和缩略语</w:t>
      </w:r>
    </w:p>
    <w:p>
      <w:pPr>
        <w:pStyle w:val="6"/>
        <w:spacing w:before="9"/>
        <w:rPr>
          <w:b/>
          <w:sz w:val="28"/>
        </w:rPr>
      </w:pPr>
    </w:p>
    <w:tbl>
      <w:tblPr>
        <w:tblStyle w:val="9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6"/>
        <w:gridCol w:w="2268"/>
        <w:gridCol w:w="535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846" w:type="dxa"/>
            <w:shd w:val="clear" w:color="auto" w:fill="D7D7D7"/>
          </w:tcPr>
          <w:p>
            <w:pPr>
              <w:pStyle w:val="13"/>
              <w:spacing w:line="252" w:lineRule="exact"/>
              <w:ind w:left="213"/>
              <w:rPr>
                <w:rFonts w:hint="eastAsia" w:ascii="宋体" w:eastAsia="宋体"/>
                <w:b/>
                <w:sz w:val="21"/>
              </w:rPr>
            </w:pPr>
            <w:r>
              <w:rPr>
                <w:rFonts w:hint="eastAsia" w:ascii="宋体" w:eastAsia="宋体"/>
                <w:b/>
                <w:sz w:val="21"/>
              </w:rPr>
              <w:t>序号</w:t>
            </w:r>
          </w:p>
        </w:tc>
        <w:tc>
          <w:tcPr>
            <w:tcW w:w="2268" w:type="dxa"/>
            <w:shd w:val="clear" w:color="auto" w:fill="D7D7D7"/>
          </w:tcPr>
          <w:p>
            <w:pPr>
              <w:pStyle w:val="13"/>
              <w:spacing w:line="252" w:lineRule="exact"/>
              <w:ind w:left="579"/>
              <w:rPr>
                <w:rFonts w:hint="eastAsia" w:ascii="宋体" w:eastAsia="宋体"/>
                <w:b/>
                <w:sz w:val="21"/>
              </w:rPr>
            </w:pPr>
            <w:r>
              <w:rPr>
                <w:rFonts w:hint="eastAsia" w:ascii="宋体" w:eastAsia="宋体"/>
                <w:b/>
                <w:sz w:val="21"/>
              </w:rPr>
              <w:t>术语</w:t>
            </w:r>
            <w:r>
              <w:rPr>
                <w:rFonts w:ascii="Times New Roman" w:eastAsia="Times New Roman"/>
                <w:b/>
                <w:sz w:val="21"/>
              </w:rPr>
              <w:t>/</w:t>
            </w:r>
            <w:r>
              <w:rPr>
                <w:rFonts w:hint="eastAsia" w:ascii="宋体" w:eastAsia="宋体"/>
                <w:b/>
                <w:sz w:val="21"/>
              </w:rPr>
              <w:t>缩略语</w:t>
            </w:r>
          </w:p>
        </w:tc>
        <w:tc>
          <w:tcPr>
            <w:tcW w:w="5358" w:type="dxa"/>
            <w:shd w:val="clear" w:color="auto" w:fill="D7D7D7"/>
          </w:tcPr>
          <w:p>
            <w:pPr>
              <w:pStyle w:val="13"/>
              <w:spacing w:line="252" w:lineRule="exact"/>
              <w:ind w:left="2132" w:right="2121"/>
              <w:jc w:val="center"/>
              <w:rPr>
                <w:rFonts w:hint="eastAsia" w:ascii="宋体" w:eastAsia="宋体"/>
                <w:b/>
                <w:sz w:val="21"/>
              </w:rPr>
            </w:pPr>
            <w:r>
              <w:rPr>
                <w:rFonts w:hint="eastAsia" w:ascii="宋体" w:eastAsia="宋体"/>
                <w:b/>
                <w:sz w:val="21"/>
              </w:rPr>
              <w:t>全称和说明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846" w:type="dxa"/>
          </w:tcPr>
          <w:p>
            <w:pPr>
              <w:pStyle w:val="13"/>
              <w:spacing w:before="14" w:line="238" w:lineRule="exact"/>
              <w:ind w:left="0" w:right="119"/>
              <w:jc w:val="right"/>
              <w:rPr>
                <w:rFonts w:ascii="Times New Roman"/>
                <w:sz w:val="21"/>
              </w:rPr>
            </w:pPr>
            <w:r>
              <w:rPr>
                <w:rFonts w:ascii="Times New Roman"/>
                <w:w w:val="99"/>
                <w:sz w:val="21"/>
              </w:rPr>
              <w:t>1</w:t>
            </w:r>
          </w:p>
        </w:tc>
        <w:tc>
          <w:tcPr>
            <w:tcW w:w="2268" w:type="dxa"/>
          </w:tcPr>
          <w:p>
            <w:pPr>
              <w:pStyle w:val="13"/>
              <w:spacing w:line="252" w:lineRule="exact"/>
              <w:ind w:left="106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设备</w:t>
            </w:r>
          </w:p>
        </w:tc>
        <w:tc>
          <w:tcPr>
            <w:tcW w:w="5358" w:type="dxa"/>
          </w:tcPr>
          <w:p>
            <w:pPr>
              <w:pStyle w:val="13"/>
              <w:spacing w:line="252" w:lineRule="exact"/>
              <w:ind w:left="106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所有接入本平台的模块，</w:t>
            </w:r>
            <w:r>
              <w:rPr>
                <w:rFonts w:ascii="Times New Roman" w:eastAsia="Times New Roman"/>
                <w:sz w:val="21"/>
              </w:rPr>
              <w:t xml:space="preserve">MCU </w:t>
            </w:r>
            <w:r>
              <w:rPr>
                <w:rFonts w:hint="eastAsia" w:ascii="宋体" w:eastAsia="宋体"/>
                <w:sz w:val="21"/>
              </w:rPr>
              <w:t>等等对象统称为设备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46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268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358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2" w:hRule="atLeast"/>
        </w:trPr>
        <w:tc>
          <w:tcPr>
            <w:tcW w:w="846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268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358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846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268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358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846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268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358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846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268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358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846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268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358" w:type="dxa"/>
          </w:tcPr>
          <w:p>
            <w:pPr>
              <w:pStyle w:val="13"/>
              <w:ind w:left="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846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58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846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58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846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58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846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58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846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58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846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58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846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58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846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58" w:type="dxa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footerReference r:id="rId9" w:type="default"/>
          <w:pgSz w:w="11910" w:h="16840"/>
          <w:pgMar w:top="1880" w:right="920" w:bottom="1680" w:left="1140" w:header="1418" w:footer="1488" w:gutter="0"/>
          <w:pgNumType w:start="1"/>
        </w:sectPr>
      </w:pPr>
    </w:p>
    <w:p>
      <w:pPr>
        <w:pStyle w:val="6"/>
        <w:spacing w:before="12"/>
        <w:rPr>
          <w:b/>
          <w:sz w:val="17"/>
        </w:rPr>
      </w:pPr>
    </w:p>
    <w:p>
      <w:pPr>
        <w:pStyle w:val="12"/>
        <w:numPr>
          <w:ilvl w:val="2"/>
          <w:numId w:val="2"/>
        </w:numPr>
        <w:tabs>
          <w:tab w:val="left" w:pos="639"/>
        </w:tabs>
        <w:spacing w:before="52" w:after="0" w:line="240" w:lineRule="auto"/>
        <w:ind w:left="638" w:right="0" w:hanging="360"/>
        <w:jc w:val="left"/>
        <w:rPr>
          <w:b/>
          <w:sz w:val="44"/>
        </w:rPr>
      </w:pPr>
      <w:bookmarkStart w:id="14" w:name="_bookmark5"/>
      <w:bookmarkEnd w:id="14"/>
      <w:bookmarkStart w:id="15" w:name="_bookmark5"/>
      <w:bookmarkEnd w:id="15"/>
      <w:bookmarkStart w:id="16" w:name="2.整体说明"/>
      <w:bookmarkEnd w:id="16"/>
      <w:r>
        <w:rPr>
          <w:b/>
          <w:sz w:val="44"/>
        </w:rPr>
        <w:t>整体说明</w:t>
      </w:r>
    </w:p>
    <w:p>
      <w:pPr>
        <w:pStyle w:val="6"/>
        <w:spacing w:before="7"/>
        <w:rPr>
          <w:b/>
          <w:sz w:val="36"/>
        </w:rPr>
      </w:pPr>
    </w:p>
    <w:p>
      <w:pPr>
        <w:pStyle w:val="12"/>
        <w:numPr>
          <w:ilvl w:val="3"/>
          <w:numId w:val="2"/>
        </w:numPr>
        <w:tabs>
          <w:tab w:val="left" w:pos="845"/>
        </w:tabs>
        <w:spacing w:before="0" w:after="0" w:line="240" w:lineRule="auto"/>
        <w:ind w:left="844" w:right="0" w:hanging="566"/>
        <w:jc w:val="left"/>
        <w:rPr>
          <w:b/>
          <w:sz w:val="32"/>
        </w:rPr>
      </w:pPr>
      <w:bookmarkStart w:id="17" w:name="2.1.简介"/>
      <w:bookmarkEnd w:id="17"/>
      <w:bookmarkStart w:id="18" w:name="_bookmark6"/>
      <w:bookmarkEnd w:id="18"/>
      <w:bookmarkStart w:id="19" w:name="_bookmark6"/>
      <w:bookmarkEnd w:id="19"/>
      <w:r>
        <w:rPr>
          <w:b/>
          <w:sz w:val="32"/>
        </w:rPr>
        <w:t>简介</w:t>
      </w:r>
    </w:p>
    <w:p>
      <w:pPr>
        <w:pStyle w:val="6"/>
        <w:spacing w:before="2"/>
        <w:rPr>
          <w:b/>
          <w:sz w:val="30"/>
        </w:rPr>
      </w:pPr>
    </w:p>
    <w:p>
      <w:pPr>
        <w:pStyle w:val="6"/>
        <w:ind w:left="758"/>
      </w:pPr>
      <w:r>
        <w:t xml:space="preserve">设备对接 </w:t>
      </w:r>
      <w:r>
        <w:rPr>
          <w:rFonts w:ascii="Times New Roman" w:eastAsia="Times New Roman"/>
        </w:rPr>
        <w:t xml:space="preserve">FOTA </w:t>
      </w:r>
      <w:r>
        <w:t>的基本流程如下图所示。</w:t>
      </w:r>
    </w:p>
    <w:p>
      <w:pPr>
        <w:pStyle w:val="12"/>
        <w:numPr>
          <w:ilvl w:val="4"/>
          <w:numId w:val="2"/>
        </w:numPr>
        <w:tabs>
          <w:tab w:val="left" w:pos="968"/>
        </w:tabs>
        <w:spacing w:before="43" w:after="0" w:line="240" w:lineRule="auto"/>
        <w:ind w:left="967" w:right="0" w:hanging="209"/>
        <w:jc w:val="left"/>
        <w:rPr>
          <w:sz w:val="21"/>
        </w:rPr>
      </w:pPr>
      <w:r>
        <w:rPr>
          <w:spacing w:val="-8"/>
          <w:sz w:val="21"/>
        </w:rPr>
        <w:t xml:space="preserve">设备需要先在 </w:t>
      </w:r>
      <w:r>
        <w:rPr>
          <w:rFonts w:ascii="Times New Roman" w:eastAsia="Times New Roman"/>
          <w:spacing w:val="-4"/>
          <w:sz w:val="21"/>
        </w:rPr>
        <w:t>FOTA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z w:val="21"/>
        </w:rPr>
        <w:t>云平台上登记好相关信息，上传好相应的版本固件</w:t>
      </w:r>
    </w:p>
    <w:p>
      <w:pPr>
        <w:pStyle w:val="12"/>
        <w:numPr>
          <w:ilvl w:val="4"/>
          <w:numId w:val="2"/>
        </w:numPr>
        <w:tabs>
          <w:tab w:val="left" w:pos="968"/>
        </w:tabs>
        <w:spacing w:before="43" w:after="0" w:line="240" w:lineRule="auto"/>
        <w:ind w:left="967" w:right="0" w:hanging="209"/>
        <w:jc w:val="left"/>
        <w:rPr>
          <w:sz w:val="21"/>
        </w:rPr>
      </w:pPr>
      <w:r>
        <w:rPr>
          <w:spacing w:val="-8"/>
          <w:sz w:val="21"/>
        </w:rPr>
        <w:t xml:space="preserve">设备调用鉴权 </w:t>
      </w:r>
      <w:r>
        <w:rPr>
          <w:rFonts w:ascii="Times New Roman" w:eastAsia="Times New Roman"/>
          <w:sz w:val="21"/>
        </w:rPr>
        <w:t>HTTP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接口，验证设备接入的合法性，同时会返回相应的访问授权码（</w:t>
      </w:r>
      <w:r>
        <w:rPr>
          <w:rFonts w:ascii="Times New Roman" w:eastAsia="Times New Roman"/>
          <w:sz w:val="21"/>
        </w:rPr>
        <w:t>ticket</w:t>
      </w:r>
      <w:r>
        <w:rPr>
          <w:sz w:val="21"/>
        </w:rPr>
        <w:t>）</w:t>
      </w:r>
    </w:p>
    <w:p>
      <w:pPr>
        <w:pStyle w:val="12"/>
        <w:numPr>
          <w:ilvl w:val="4"/>
          <w:numId w:val="2"/>
        </w:numPr>
        <w:tabs>
          <w:tab w:val="left" w:pos="970"/>
        </w:tabs>
        <w:spacing w:before="43" w:after="0" w:line="278" w:lineRule="auto"/>
        <w:ind w:left="278" w:right="212" w:firstLine="480"/>
        <w:jc w:val="left"/>
        <w:rPr>
          <w:sz w:val="21"/>
        </w:rPr>
      </w:pPr>
      <w:r>
        <w:rPr>
          <w:spacing w:val="-6"/>
          <w:sz w:val="21"/>
        </w:rPr>
        <w:t xml:space="preserve">设备调用检测 </w:t>
      </w:r>
      <w:r>
        <w:rPr>
          <w:rFonts w:ascii="Times New Roman" w:eastAsia="Times New Roman"/>
          <w:sz w:val="21"/>
        </w:rPr>
        <w:t>HTTP</w:t>
      </w:r>
      <w:r>
        <w:rPr>
          <w:rFonts w:ascii="Times New Roman" w:eastAsia="Times New Roman"/>
          <w:spacing w:val="11"/>
          <w:sz w:val="21"/>
        </w:rPr>
        <w:t xml:space="preserve"> </w:t>
      </w:r>
      <w:r>
        <w:rPr>
          <w:sz w:val="21"/>
        </w:rPr>
        <w:t>接口，检测是否有可升级的版本，如有则返回相关版本固件信息，包括下载的路径；如果没有则不会返回固件信息</w:t>
      </w:r>
    </w:p>
    <w:p>
      <w:pPr>
        <w:pStyle w:val="12"/>
        <w:numPr>
          <w:ilvl w:val="4"/>
          <w:numId w:val="2"/>
        </w:numPr>
        <w:tabs>
          <w:tab w:val="left" w:pos="968"/>
        </w:tabs>
        <w:spacing w:before="0" w:after="0" w:line="269" w:lineRule="exact"/>
        <w:ind w:left="967" w:right="0" w:hanging="209"/>
        <w:jc w:val="left"/>
        <w:rPr>
          <w:sz w:val="21"/>
        </w:rPr>
      </w:pPr>
      <w:r>
        <w:rPr>
          <w:spacing w:val="-4"/>
          <w:sz w:val="21"/>
        </w:rPr>
        <w:t xml:space="preserve">设备根据自己的调度，调用 </w:t>
      </w:r>
      <w:r>
        <w:rPr>
          <w:rFonts w:ascii="Times New Roman" w:eastAsia="Times New Roman"/>
          <w:sz w:val="21"/>
        </w:rPr>
        <w:t xml:space="preserve">HTTP </w:t>
      </w:r>
      <w:r>
        <w:rPr>
          <w:sz w:val="21"/>
        </w:rPr>
        <w:t>的接口进行版本固件文件的下载，然后进行固件升级</w:t>
      </w:r>
    </w:p>
    <w:p>
      <w:pPr>
        <w:pStyle w:val="12"/>
        <w:numPr>
          <w:ilvl w:val="4"/>
          <w:numId w:val="2"/>
        </w:numPr>
        <w:tabs>
          <w:tab w:val="left" w:pos="968"/>
        </w:tabs>
        <w:spacing w:before="42" w:after="0" w:line="240" w:lineRule="auto"/>
        <w:ind w:left="967" w:right="0" w:hanging="209"/>
        <w:jc w:val="left"/>
        <w:rPr>
          <w:sz w:val="2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1325245</wp:posOffset>
            </wp:positionH>
            <wp:positionV relativeFrom="paragraph">
              <wp:posOffset>262890</wp:posOffset>
            </wp:positionV>
            <wp:extent cx="4754880" cy="4977765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59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1"/>
        </w:rPr>
        <w:t xml:space="preserve">设备升级完毕，需要调用结果上报的 </w:t>
      </w:r>
      <w:r>
        <w:rPr>
          <w:rFonts w:ascii="Times New Roman" w:eastAsia="Times New Roman"/>
          <w:sz w:val="21"/>
        </w:rPr>
        <w:t>HTTP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z w:val="21"/>
        </w:rPr>
        <w:t>接口上报升级的结果</w:t>
      </w:r>
    </w:p>
    <w:p>
      <w:pPr>
        <w:spacing w:after="0" w:line="240" w:lineRule="auto"/>
        <w:jc w:val="left"/>
        <w:rPr>
          <w:sz w:val="21"/>
        </w:rPr>
        <w:sectPr>
          <w:footerReference r:id="rId10" w:type="default"/>
          <w:pgSz w:w="11910" w:h="16840"/>
          <w:pgMar w:top="1880" w:right="920" w:bottom="1680" w:left="1140" w:header="1418" w:footer="1488" w:gutter="0"/>
          <w:pgNumType w:start="2"/>
        </w:sectPr>
      </w:pPr>
    </w:p>
    <w:p>
      <w:pPr>
        <w:pStyle w:val="6"/>
        <w:spacing w:before="11"/>
        <w:rPr>
          <w:sz w:val="22"/>
        </w:rPr>
      </w:pPr>
    </w:p>
    <w:p>
      <w:pPr>
        <w:pStyle w:val="12"/>
        <w:numPr>
          <w:ilvl w:val="2"/>
          <w:numId w:val="2"/>
        </w:numPr>
        <w:tabs>
          <w:tab w:val="left" w:pos="704"/>
        </w:tabs>
        <w:spacing w:before="51" w:after="0" w:line="240" w:lineRule="auto"/>
        <w:ind w:left="703" w:right="0" w:hanging="425"/>
        <w:jc w:val="left"/>
        <w:rPr>
          <w:b/>
          <w:sz w:val="44"/>
        </w:rPr>
      </w:pPr>
      <w:bookmarkStart w:id="20" w:name="_bookmark7"/>
      <w:bookmarkEnd w:id="20"/>
      <w:bookmarkStart w:id="21" w:name="_bookmark7"/>
      <w:bookmarkEnd w:id="21"/>
      <w:bookmarkStart w:id="22" w:name="3.接口详情"/>
      <w:bookmarkEnd w:id="22"/>
      <w:r>
        <w:rPr>
          <w:b/>
          <w:sz w:val="44"/>
        </w:rPr>
        <w:t>接口详情</w:t>
      </w:r>
    </w:p>
    <w:p>
      <w:pPr>
        <w:pStyle w:val="6"/>
        <w:spacing w:before="5"/>
        <w:rPr>
          <w:b/>
          <w:sz w:val="41"/>
        </w:rPr>
      </w:pPr>
    </w:p>
    <w:p>
      <w:pPr>
        <w:pStyle w:val="12"/>
        <w:numPr>
          <w:ilvl w:val="3"/>
          <w:numId w:val="2"/>
        </w:numPr>
        <w:tabs>
          <w:tab w:val="left" w:pos="845"/>
        </w:tabs>
        <w:spacing w:before="0" w:after="0" w:line="240" w:lineRule="auto"/>
        <w:ind w:left="844" w:right="0" w:hanging="566"/>
        <w:jc w:val="left"/>
        <w:rPr>
          <w:b/>
          <w:sz w:val="32"/>
        </w:rPr>
      </w:pPr>
      <w:bookmarkStart w:id="23" w:name="_bookmark8"/>
      <w:bookmarkEnd w:id="23"/>
      <w:bookmarkStart w:id="24" w:name="3.1.设备鉴权接口"/>
      <w:bookmarkEnd w:id="24"/>
      <w:bookmarkStart w:id="25" w:name="_bookmark8"/>
      <w:bookmarkEnd w:id="25"/>
      <w:r>
        <w:rPr>
          <w:b/>
          <w:sz w:val="32"/>
        </w:rPr>
        <w:t>设备鉴权接口</w:t>
      </w:r>
    </w:p>
    <w:p>
      <w:pPr>
        <w:pStyle w:val="6"/>
        <w:spacing w:before="5"/>
        <w:rPr>
          <w:b/>
          <w:sz w:val="30"/>
        </w:rPr>
      </w:pPr>
    </w:p>
    <w:p>
      <w:pPr>
        <w:pStyle w:val="6"/>
        <w:ind w:left="278"/>
      </w:pPr>
      <w:r>
        <w:t xml:space="preserve">设备在访问其他接口之前，必须先访问该接口获取授权 </w:t>
      </w:r>
      <w:r>
        <w:rPr>
          <w:rFonts w:ascii="Times New Roman" w:eastAsia="Times New Roman"/>
        </w:rPr>
        <w:t>ticket</w:t>
      </w:r>
      <w:r>
        <w:t>。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3"/>
        <w:numPr>
          <w:ilvl w:val="2"/>
          <w:numId w:val="3"/>
        </w:numPr>
        <w:tabs>
          <w:tab w:val="left" w:pos="977"/>
        </w:tabs>
        <w:spacing w:before="163" w:after="0" w:line="240" w:lineRule="auto"/>
        <w:ind w:left="976" w:right="0" w:hanging="698"/>
        <w:jc w:val="left"/>
      </w:pPr>
      <w:bookmarkStart w:id="26" w:name="_bookmark9"/>
      <w:bookmarkEnd w:id="26"/>
      <w:bookmarkStart w:id="27" w:name="3.1.1 基本信息"/>
      <w:bookmarkEnd w:id="27"/>
      <w:bookmarkStart w:id="28" w:name="_bookmark9"/>
      <w:bookmarkEnd w:id="28"/>
      <w:r>
        <w:rPr>
          <w:w w:val="95"/>
        </w:rPr>
        <w:t>基本信息</w:t>
      </w: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10"/>
        </w:rPr>
      </w:pPr>
    </w:p>
    <w:tbl>
      <w:tblPr>
        <w:tblStyle w:val="9"/>
        <w:tblW w:w="0" w:type="auto"/>
        <w:tblInd w:w="288" w:type="dxa"/>
        <w:tblBorders>
          <w:top w:val="single" w:color="DFE0E3" w:sz="8" w:space="0"/>
          <w:left w:val="single" w:color="DFE0E3" w:sz="8" w:space="0"/>
          <w:bottom w:val="single" w:color="DFE0E3" w:sz="8" w:space="0"/>
          <w:right w:val="single" w:color="DFE0E3" w:sz="8" w:space="0"/>
          <w:insideH w:val="single" w:color="DFE0E3" w:sz="8" w:space="0"/>
          <w:insideV w:val="single" w:color="DFE0E3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88"/>
        <w:gridCol w:w="6886"/>
      </w:tblGrid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2488" w:type="dxa"/>
            <w:shd w:val="clear" w:color="auto" w:fill="F8F8F8"/>
          </w:tcPr>
          <w:p>
            <w:pPr>
              <w:pStyle w:val="13"/>
              <w:spacing w:before="17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名称</w:t>
            </w:r>
          </w:p>
        </w:tc>
        <w:tc>
          <w:tcPr>
            <w:tcW w:w="6886" w:type="dxa"/>
            <w:shd w:val="clear" w:color="auto" w:fill="F8F8F8"/>
          </w:tcPr>
          <w:p>
            <w:pPr>
              <w:pStyle w:val="13"/>
              <w:spacing w:before="171"/>
              <w:ind w:left="20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数值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2488" w:type="dxa"/>
          </w:tcPr>
          <w:p>
            <w:pPr>
              <w:pStyle w:val="13"/>
              <w:spacing w:before="169"/>
              <w:rPr>
                <w:sz w:val="19"/>
              </w:rPr>
            </w:pPr>
            <w:r>
              <w:rPr>
                <w:color w:val="333333"/>
                <w:sz w:val="19"/>
              </w:rPr>
              <w:t>接口地址</w:t>
            </w:r>
          </w:p>
        </w:tc>
        <w:tc>
          <w:tcPr>
            <w:tcW w:w="6886" w:type="dxa"/>
          </w:tcPr>
          <w:p>
            <w:pPr>
              <w:pStyle w:val="13"/>
              <w:spacing w:before="156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/fota/api/authent?id={IMEI_NUM}&amp;version={VERSION_NUM}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2488" w:type="dxa"/>
          </w:tcPr>
          <w:p>
            <w:pPr>
              <w:pStyle w:val="13"/>
              <w:spacing w:before="171"/>
              <w:rPr>
                <w:sz w:val="19"/>
              </w:rPr>
            </w:pPr>
            <w:r>
              <w:rPr>
                <w:color w:val="333333"/>
                <w:sz w:val="19"/>
              </w:rPr>
              <w:t>请求方式</w:t>
            </w:r>
          </w:p>
        </w:tc>
        <w:tc>
          <w:tcPr>
            <w:tcW w:w="6886" w:type="dxa"/>
          </w:tcPr>
          <w:p>
            <w:pPr>
              <w:pStyle w:val="13"/>
              <w:spacing w:before="155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GET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2488" w:type="dxa"/>
          </w:tcPr>
          <w:p>
            <w:pPr>
              <w:pStyle w:val="13"/>
              <w:spacing w:before="169"/>
              <w:rPr>
                <w:sz w:val="19"/>
              </w:rPr>
            </w:pPr>
            <w:r>
              <w:rPr>
                <w:color w:val="333333"/>
                <w:sz w:val="19"/>
              </w:rPr>
              <w:t>支持格式</w:t>
            </w:r>
          </w:p>
        </w:tc>
        <w:tc>
          <w:tcPr>
            <w:tcW w:w="6886" w:type="dxa"/>
          </w:tcPr>
          <w:p>
            <w:pPr>
              <w:pStyle w:val="13"/>
              <w:spacing w:before="156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JSON</w:t>
            </w:r>
          </w:p>
        </w:tc>
      </w:tr>
    </w:tbl>
    <w:p>
      <w:pPr>
        <w:pStyle w:val="6"/>
        <w:rPr>
          <w:b/>
          <w:sz w:val="20"/>
        </w:rPr>
      </w:pPr>
    </w:p>
    <w:p>
      <w:pPr>
        <w:pStyle w:val="6"/>
        <w:spacing w:before="5"/>
        <w:rPr>
          <w:b/>
          <w:sz w:val="29"/>
        </w:rPr>
      </w:pPr>
    </w:p>
    <w:p>
      <w:pPr>
        <w:pStyle w:val="3"/>
        <w:numPr>
          <w:ilvl w:val="2"/>
          <w:numId w:val="3"/>
        </w:numPr>
        <w:tabs>
          <w:tab w:val="left" w:pos="977"/>
        </w:tabs>
        <w:spacing w:before="73" w:after="0" w:line="240" w:lineRule="auto"/>
        <w:ind w:left="976" w:right="0" w:hanging="698"/>
        <w:jc w:val="left"/>
      </w:pPr>
      <w:bookmarkStart w:id="29" w:name="3.1.2 请求参数"/>
      <w:bookmarkEnd w:id="29"/>
      <w:bookmarkStart w:id="30" w:name="_bookmark10"/>
      <w:bookmarkEnd w:id="30"/>
      <w:bookmarkStart w:id="31" w:name="_bookmark10"/>
      <w:bookmarkEnd w:id="31"/>
      <w:r>
        <w:rPr>
          <w:spacing w:val="-1"/>
          <w:w w:val="95"/>
        </w:rPr>
        <w:t>请求参数</w:t>
      </w:r>
    </w:p>
    <w:p>
      <w:pPr>
        <w:pStyle w:val="6"/>
        <w:rPr>
          <w:b/>
          <w:sz w:val="20"/>
        </w:rPr>
      </w:pPr>
    </w:p>
    <w:p>
      <w:pPr>
        <w:pStyle w:val="6"/>
        <w:spacing w:before="7" w:after="1"/>
        <w:rPr>
          <w:b/>
          <w:sz w:val="10"/>
        </w:rPr>
      </w:pPr>
    </w:p>
    <w:tbl>
      <w:tblPr>
        <w:tblStyle w:val="9"/>
        <w:tblW w:w="0" w:type="auto"/>
        <w:tblInd w:w="288" w:type="dxa"/>
        <w:tblBorders>
          <w:top w:val="single" w:color="DFE0E3" w:sz="8" w:space="0"/>
          <w:left w:val="single" w:color="DFE0E3" w:sz="8" w:space="0"/>
          <w:bottom w:val="single" w:color="DFE0E3" w:sz="8" w:space="0"/>
          <w:right w:val="single" w:color="DFE0E3" w:sz="8" w:space="0"/>
          <w:insideH w:val="single" w:color="DFE0E3" w:sz="8" w:space="0"/>
          <w:insideV w:val="single" w:color="DFE0E3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83"/>
        <w:gridCol w:w="1352"/>
        <w:gridCol w:w="1151"/>
        <w:gridCol w:w="5088"/>
      </w:tblGrid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783" w:type="dxa"/>
            <w:shd w:val="clear" w:color="auto" w:fill="F8F8F8"/>
          </w:tcPr>
          <w:p>
            <w:pPr>
              <w:pStyle w:val="13"/>
              <w:spacing w:before="17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参数</w:t>
            </w:r>
          </w:p>
        </w:tc>
        <w:tc>
          <w:tcPr>
            <w:tcW w:w="1352" w:type="dxa"/>
            <w:shd w:val="clear" w:color="auto" w:fill="F8F8F8"/>
          </w:tcPr>
          <w:p>
            <w:pPr>
              <w:pStyle w:val="13"/>
              <w:spacing w:before="17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类型</w:t>
            </w:r>
          </w:p>
        </w:tc>
        <w:tc>
          <w:tcPr>
            <w:tcW w:w="1151" w:type="dxa"/>
            <w:shd w:val="clear" w:color="auto" w:fill="F8F8F8"/>
          </w:tcPr>
          <w:p>
            <w:pPr>
              <w:pStyle w:val="13"/>
              <w:spacing w:before="171"/>
              <w:ind w:left="2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必填</w:t>
            </w:r>
          </w:p>
        </w:tc>
        <w:tc>
          <w:tcPr>
            <w:tcW w:w="5088" w:type="dxa"/>
            <w:shd w:val="clear" w:color="auto" w:fill="F8F8F8"/>
          </w:tcPr>
          <w:p>
            <w:pPr>
              <w:pStyle w:val="13"/>
              <w:spacing w:before="171"/>
              <w:ind w:left="20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说明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783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id</w:t>
            </w:r>
          </w:p>
        </w:tc>
        <w:tc>
          <w:tcPr>
            <w:tcW w:w="1352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1151" w:type="dxa"/>
          </w:tcPr>
          <w:p>
            <w:pPr>
              <w:pStyle w:val="13"/>
              <w:spacing w:before="156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088" w:type="dxa"/>
          </w:tcPr>
          <w:p>
            <w:pPr>
              <w:pStyle w:val="13"/>
              <w:spacing w:before="49"/>
              <w:ind w:left="10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设备的</w:t>
            </w:r>
            <w:r>
              <w:rPr>
                <w:rFonts w:ascii="Calibri" w:eastAsia="Calibri"/>
                <w:sz w:val="22"/>
              </w:rPr>
              <w:t>IMEI</w:t>
            </w:r>
            <w:r>
              <w:rPr>
                <w:rFonts w:hint="eastAsia" w:ascii="宋体" w:eastAsia="宋体"/>
                <w:sz w:val="22"/>
              </w:rPr>
              <w:t>号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783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version</w:t>
            </w:r>
          </w:p>
        </w:tc>
        <w:tc>
          <w:tcPr>
            <w:tcW w:w="1352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1151" w:type="dxa"/>
          </w:tcPr>
          <w:p>
            <w:pPr>
              <w:pStyle w:val="13"/>
              <w:spacing w:before="156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088" w:type="dxa"/>
          </w:tcPr>
          <w:p>
            <w:pPr>
              <w:pStyle w:val="13"/>
              <w:spacing w:before="17"/>
              <w:ind w:left="10"/>
              <w:rPr>
                <w:rFonts w:ascii="Calibri" w:eastAsia="Calibri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协议版本，目前版本仅有</w:t>
            </w:r>
            <w:r>
              <w:rPr>
                <w:rFonts w:ascii="Calibri" w:eastAsia="Calibri"/>
                <w:sz w:val="22"/>
              </w:rPr>
              <w:t>1.1</w:t>
            </w:r>
            <w:r>
              <w:rPr>
                <w:rFonts w:hint="eastAsia" w:ascii="宋体" w:eastAsia="宋体"/>
                <w:sz w:val="22"/>
              </w:rPr>
              <w:t>，所以该填充为</w:t>
            </w:r>
            <w:r>
              <w:rPr>
                <w:rFonts w:ascii="Calibri" w:eastAsia="Calibri"/>
                <w:sz w:val="22"/>
              </w:rPr>
              <w:t>1.1</w:t>
            </w:r>
          </w:p>
        </w:tc>
      </w:tr>
    </w:tbl>
    <w:p>
      <w:pPr>
        <w:pStyle w:val="6"/>
        <w:rPr>
          <w:b/>
          <w:sz w:val="20"/>
        </w:rPr>
      </w:pPr>
    </w:p>
    <w:p>
      <w:pPr>
        <w:pStyle w:val="6"/>
        <w:rPr>
          <w:b/>
          <w:sz w:val="18"/>
        </w:rPr>
      </w:pPr>
      <w:r>
        <mc:AlternateContent>
          <mc:Choice Requires="wpg">
            <w:drawing>
              <wp:anchor distT="0" distB="0" distL="0" distR="0" simplePos="0" relativeHeight="503315456" behindDoc="1" locked="0" layoutInCell="1" allowOverlap="1">
                <wp:simplePos x="0" y="0"/>
                <wp:positionH relativeFrom="page">
                  <wp:posOffset>872490</wp:posOffset>
                </wp:positionH>
                <wp:positionV relativeFrom="paragraph">
                  <wp:posOffset>171450</wp:posOffset>
                </wp:positionV>
                <wp:extent cx="5949315" cy="709930"/>
                <wp:effectExtent l="0" t="0" r="13335" b="13970"/>
                <wp:wrapTopAndBottom/>
                <wp:docPr id="43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315" cy="709930"/>
                          <a:chOff x="1374" y="270"/>
                          <a:chExt cx="9369" cy="1118"/>
                        </a:xfrm>
                      </wpg:grpSpPr>
                      <wps:wsp>
                        <wps:cNvPr id="40" name="任意多边形 23"/>
                        <wps:cNvSpPr/>
                        <wps:spPr>
                          <a:xfrm>
                            <a:off x="1382" y="277"/>
                            <a:ext cx="9354" cy="110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54" h="1103">
                                <a:moveTo>
                                  <a:pt x="9318" y="1103"/>
                                </a:moveTo>
                                <a:lnTo>
                                  <a:pt x="35" y="1103"/>
                                </a:lnTo>
                                <a:lnTo>
                                  <a:pt x="20" y="1101"/>
                                </a:lnTo>
                                <a:lnTo>
                                  <a:pt x="9" y="1098"/>
                                </a:lnTo>
                                <a:lnTo>
                                  <a:pt x="2" y="1092"/>
                                </a:lnTo>
                                <a:lnTo>
                                  <a:pt x="0" y="1084"/>
                                </a:lnTo>
                                <a:lnTo>
                                  <a:pt x="0" y="18"/>
                                </a:lnTo>
                                <a:lnTo>
                                  <a:pt x="2" y="10"/>
                                </a:lnTo>
                                <a:lnTo>
                                  <a:pt x="9" y="4"/>
                                </a:lnTo>
                                <a:lnTo>
                                  <a:pt x="20" y="1"/>
                                </a:lnTo>
                                <a:lnTo>
                                  <a:pt x="35" y="0"/>
                                </a:lnTo>
                                <a:lnTo>
                                  <a:pt x="9318" y="0"/>
                                </a:lnTo>
                                <a:lnTo>
                                  <a:pt x="9333" y="1"/>
                                </a:lnTo>
                                <a:lnTo>
                                  <a:pt x="9344" y="4"/>
                                </a:lnTo>
                                <a:lnTo>
                                  <a:pt x="9351" y="10"/>
                                </a:lnTo>
                                <a:lnTo>
                                  <a:pt x="9353" y="18"/>
                                </a:lnTo>
                                <a:lnTo>
                                  <a:pt x="9353" y="1084"/>
                                </a:lnTo>
                                <a:lnTo>
                                  <a:pt x="9351" y="1092"/>
                                </a:lnTo>
                                <a:lnTo>
                                  <a:pt x="9344" y="1098"/>
                                </a:lnTo>
                                <a:lnTo>
                                  <a:pt x="9333" y="1101"/>
                                </a:lnTo>
                                <a:lnTo>
                                  <a:pt x="9318" y="1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1" name="任意多边形 24"/>
                        <wps:cNvSpPr/>
                        <wps:spPr>
                          <a:xfrm>
                            <a:off x="1374" y="270"/>
                            <a:ext cx="9369" cy="1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69" h="1118">
                                <a:moveTo>
                                  <a:pt x="9326" y="1118"/>
                                </a:moveTo>
                                <a:lnTo>
                                  <a:pt x="43" y="1118"/>
                                </a:lnTo>
                                <a:lnTo>
                                  <a:pt x="43" y="1118"/>
                                </a:lnTo>
                                <a:lnTo>
                                  <a:pt x="27" y="1117"/>
                                </a:lnTo>
                                <a:lnTo>
                                  <a:pt x="26" y="1116"/>
                                </a:lnTo>
                                <a:lnTo>
                                  <a:pt x="14" y="1113"/>
                                </a:lnTo>
                                <a:lnTo>
                                  <a:pt x="13" y="1112"/>
                                </a:lnTo>
                                <a:lnTo>
                                  <a:pt x="12" y="1111"/>
                                </a:lnTo>
                                <a:lnTo>
                                  <a:pt x="5" y="1105"/>
                                </a:lnTo>
                                <a:lnTo>
                                  <a:pt x="3" y="1104"/>
                                </a:lnTo>
                                <a:lnTo>
                                  <a:pt x="3" y="1101"/>
                                </a:lnTo>
                                <a:lnTo>
                                  <a:pt x="1" y="1094"/>
                                </a:lnTo>
                                <a:lnTo>
                                  <a:pt x="0" y="1092"/>
                                </a:lnTo>
                                <a:lnTo>
                                  <a:pt x="0" y="26"/>
                                </a:lnTo>
                                <a:lnTo>
                                  <a:pt x="1" y="24"/>
                                </a:lnTo>
                                <a:lnTo>
                                  <a:pt x="3" y="16"/>
                                </a:lnTo>
                                <a:lnTo>
                                  <a:pt x="3" y="14"/>
                                </a:lnTo>
                                <a:lnTo>
                                  <a:pt x="5" y="12"/>
                                </a:lnTo>
                                <a:lnTo>
                                  <a:pt x="12" y="6"/>
                                </a:lnTo>
                                <a:lnTo>
                                  <a:pt x="13" y="5"/>
                                </a:lnTo>
                                <a:lnTo>
                                  <a:pt x="14" y="5"/>
                                </a:lnTo>
                                <a:lnTo>
                                  <a:pt x="26" y="1"/>
                                </a:lnTo>
                                <a:lnTo>
                                  <a:pt x="28" y="1"/>
                                </a:lnTo>
                                <a:lnTo>
                                  <a:pt x="43" y="0"/>
                                </a:lnTo>
                                <a:lnTo>
                                  <a:pt x="9326" y="0"/>
                                </a:lnTo>
                                <a:lnTo>
                                  <a:pt x="9341" y="1"/>
                                </a:lnTo>
                                <a:lnTo>
                                  <a:pt x="9343" y="1"/>
                                </a:lnTo>
                                <a:lnTo>
                                  <a:pt x="9355" y="5"/>
                                </a:lnTo>
                                <a:lnTo>
                                  <a:pt x="9356" y="5"/>
                                </a:lnTo>
                                <a:lnTo>
                                  <a:pt x="9357" y="6"/>
                                </a:lnTo>
                                <a:lnTo>
                                  <a:pt x="9364" y="12"/>
                                </a:lnTo>
                                <a:lnTo>
                                  <a:pt x="9366" y="14"/>
                                </a:lnTo>
                                <a:lnTo>
                                  <a:pt x="9366" y="15"/>
                                </a:lnTo>
                                <a:lnTo>
                                  <a:pt x="43" y="15"/>
                                </a:lnTo>
                                <a:lnTo>
                                  <a:pt x="44" y="15"/>
                                </a:lnTo>
                                <a:lnTo>
                                  <a:pt x="33" y="16"/>
                                </a:lnTo>
                                <a:lnTo>
                                  <a:pt x="30" y="16"/>
                                </a:lnTo>
                                <a:lnTo>
                                  <a:pt x="29" y="16"/>
                                </a:lnTo>
                                <a:lnTo>
                                  <a:pt x="29" y="16"/>
                                </a:lnTo>
                                <a:lnTo>
                                  <a:pt x="24" y="18"/>
                                </a:lnTo>
                                <a:lnTo>
                                  <a:pt x="22" y="18"/>
                                </a:lnTo>
                                <a:lnTo>
                                  <a:pt x="19" y="19"/>
                                </a:lnTo>
                                <a:lnTo>
                                  <a:pt x="20" y="19"/>
                                </a:lnTo>
                                <a:lnTo>
                                  <a:pt x="19" y="20"/>
                                </a:lnTo>
                                <a:lnTo>
                                  <a:pt x="17" y="20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6" y="26"/>
                                </a:lnTo>
                                <a:lnTo>
                                  <a:pt x="15" y="26"/>
                                </a:lnTo>
                                <a:lnTo>
                                  <a:pt x="15" y="1090"/>
                                </a:lnTo>
                                <a:lnTo>
                                  <a:pt x="15" y="1092"/>
                                </a:lnTo>
                                <a:lnTo>
                                  <a:pt x="16" y="1092"/>
                                </a:lnTo>
                                <a:lnTo>
                                  <a:pt x="16" y="1094"/>
                                </a:lnTo>
                                <a:lnTo>
                                  <a:pt x="15" y="1094"/>
                                </a:lnTo>
                                <a:lnTo>
                                  <a:pt x="17" y="1098"/>
                                </a:lnTo>
                                <a:lnTo>
                                  <a:pt x="19" y="1098"/>
                                </a:lnTo>
                                <a:lnTo>
                                  <a:pt x="20" y="1098"/>
                                </a:lnTo>
                                <a:lnTo>
                                  <a:pt x="19" y="1098"/>
                                </a:lnTo>
                                <a:lnTo>
                                  <a:pt x="22" y="1100"/>
                                </a:lnTo>
                                <a:lnTo>
                                  <a:pt x="24" y="1100"/>
                                </a:lnTo>
                                <a:lnTo>
                                  <a:pt x="29" y="1102"/>
                                </a:lnTo>
                                <a:lnTo>
                                  <a:pt x="29" y="1102"/>
                                </a:lnTo>
                                <a:lnTo>
                                  <a:pt x="30" y="1102"/>
                                </a:lnTo>
                                <a:lnTo>
                                  <a:pt x="32" y="1102"/>
                                </a:lnTo>
                                <a:lnTo>
                                  <a:pt x="44" y="1103"/>
                                </a:lnTo>
                                <a:lnTo>
                                  <a:pt x="43" y="1103"/>
                                </a:lnTo>
                                <a:lnTo>
                                  <a:pt x="44" y="1103"/>
                                </a:lnTo>
                                <a:lnTo>
                                  <a:pt x="9366" y="1103"/>
                                </a:lnTo>
                                <a:lnTo>
                                  <a:pt x="9366" y="1104"/>
                                </a:lnTo>
                                <a:lnTo>
                                  <a:pt x="9364" y="1105"/>
                                </a:lnTo>
                                <a:lnTo>
                                  <a:pt x="9357" y="1111"/>
                                </a:lnTo>
                                <a:lnTo>
                                  <a:pt x="9356" y="1112"/>
                                </a:lnTo>
                                <a:lnTo>
                                  <a:pt x="9355" y="1113"/>
                                </a:lnTo>
                                <a:lnTo>
                                  <a:pt x="9343" y="1116"/>
                                </a:lnTo>
                                <a:lnTo>
                                  <a:pt x="9342" y="1117"/>
                                </a:lnTo>
                                <a:lnTo>
                                  <a:pt x="9326" y="1118"/>
                                </a:lnTo>
                                <a:lnTo>
                                  <a:pt x="9326" y="1118"/>
                                </a:lnTo>
                                <a:close/>
                                <a:moveTo>
                                  <a:pt x="44" y="15"/>
                                </a:moveTo>
                                <a:lnTo>
                                  <a:pt x="43" y="15"/>
                                </a:lnTo>
                                <a:lnTo>
                                  <a:pt x="44" y="15"/>
                                </a:lnTo>
                                <a:lnTo>
                                  <a:pt x="44" y="15"/>
                                </a:lnTo>
                                <a:close/>
                                <a:moveTo>
                                  <a:pt x="9340" y="16"/>
                                </a:moveTo>
                                <a:lnTo>
                                  <a:pt x="9325" y="15"/>
                                </a:lnTo>
                                <a:lnTo>
                                  <a:pt x="9326" y="15"/>
                                </a:lnTo>
                                <a:lnTo>
                                  <a:pt x="9366" y="15"/>
                                </a:lnTo>
                                <a:lnTo>
                                  <a:pt x="9366" y="16"/>
                                </a:lnTo>
                                <a:lnTo>
                                  <a:pt x="9339" y="16"/>
                                </a:lnTo>
                                <a:lnTo>
                                  <a:pt x="9340" y="16"/>
                                </a:lnTo>
                                <a:close/>
                                <a:moveTo>
                                  <a:pt x="29" y="16"/>
                                </a:moveTo>
                                <a:lnTo>
                                  <a:pt x="30" y="16"/>
                                </a:lnTo>
                                <a:lnTo>
                                  <a:pt x="29" y="16"/>
                                </a:lnTo>
                                <a:lnTo>
                                  <a:pt x="29" y="16"/>
                                </a:lnTo>
                                <a:close/>
                                <a:moveTo>
                                  <a:pt x="29" y="16"/>
                                </a:moveTo>
                                <a:lnTo>
                                  <a:pt x="30" y="16"/>
                                </a:lnTo>
                                <a:lnTo>
                                  <a:pt x="33" y="16"/>
                                </a:lnTo>
                                <a:lnTo>
                                  <a:pt x="29" y="16"/>
                                </a:lnTo>
                                <a:close/>
                                <a:moveTo>
                                  <a:pt x="9340" y="16"/>
                                </a:moveTo>
                                <a:lnTo>
                                  <a:pt x="9340" y="16"/>
                                </a:lnTo>
                                <a:lnTo>
                                  <a:pt x="9339" y="16"/>
                                </a:lnTo>
                                <a:lnTo>
                                  <a:pt x="9340" y="16"/>
                                </a:lnTo>
                                <a:close/>
                                <a:moveTo>
                                  <a:pt x="9366" y="16"/>
                                </a:moveTo>
                                <a:lnTo>
                                  <a:pt x="9340" y="16"/>
                                </a:lnTo>
                                <a:lnTo>
                                  <a:pt x="9339" y="16"/>
                                </a:lnTo>
                                <a:lnTo>
                                  <a:pt x="9366" y="16"/>
                                </a:lnTo>
                                <a:lnTo>
                                  <a:pt x="9366" y="16"/>
                                </a:lnTo>
                                <a:close/>
                                <a:moveTo>
                                  <a:pt x="29" y="16"/>
                                </a:moveTo>
                                <a:lnTo>
                                  <a:pt x="29" y="16"/>
                                </a:lnTo>
                                <a:lnTo>
                                  <a:pt x="29" y="16"/>
                                </a:lnTo>
                                <a:lnTo>
                                  <a:pt x="29" y="16"/>
                                </a:lnTo>
                                <a:close/>
                                <a:moveTo>
                                  <a:pt x="9349" y="19"/>
                                </a:moveTo>
                                <a:lnTo>
                                  <a:pt x="9340" y="16"/>
                                </a:lnTo>
                                <a:lnTo>
                                  <a:pt x="9340" y="16"/>
                                </a:lnTo>
                                <a:lnTo>
                                  <a:pt x="9366" y="16"/>
                                </a:lnTo>
                                <a:lnTo>
                                  <a:pt x="9367" y="18"/>
                                </a:lnTo>
                                <a:lnTo>
                                  <a:pt x="9347" y="18"/>
                                </a:lnTo>
                                <a:lnTo>
                                  <a:pt x="9349" y="19"/>
                                </a:lnTo>
                                <a:close/>
                                <a:moveTo>
                                  <a:pt x="19" y="19"/>
                                </a:moveTo>
                                <a:lnTo>
                                  <a:pt x="22" y="18"/>
                                </a:lnTo>
                                <a:lnTo>
                                  <a:pt x="20" y="19"/>
                                </a:lnTo>
                                <a:lnTo>
                                  <a:pt x="19" y="19"/>
                                </a:lnTo>
                                <a:close/>
                                <a:moveTo>
                                  <a:pt x="20" y="19"/>
                                </a:moveTo>
                                <a:lnTo>
                                  <a:pt x="22" y="18"/>
                                </a:lnTo>
                                <a:lnTo>
                                  <a:pt x="24" y="18"/>
                                </a:lnTo>
                                <a:lnTo>
                                  <a:pt x="20" y="19"/>
                                </a:lnTo>
                                <a:close/>
                                <a:moveTo>
                                  <a:pt x="9350" y="19"/>
                                </a:moveTo>
                                <a:lnTo>
                                  <a:pt x="9349" y="19"/>
                                </a:lnTo>
                                <a:lnTo>
                                  <a:pt x="9347" y="18"/>
                                </a:lnTo>
                                <a:lnTo>
                                  <a:pt x="9350" y="19"/>
                                </a:lnTo>
                                <a:close/>
                                <a:moveTo>
                                  <a:pt x="9367" y="19"/>
                                </a:moveTo>
                                <a:lnTo>
                                  <a:pt x="9350" y="19"/>
                                </a:lnTo>
                                <a:lnTo>
                                  <a:pt x="9347" y="18"/>
                                </a:lnTo>
                                <a:lnTo>
                                  <a:pt x="9367" y="18"/>
                                </a:lnTo>
                                <a:lnTo>
                                  <a:pt x="9367" y="19"/>
                                </a:lnTo>
                                <a:close/>
                                <a:moveTo>
                                  <a:pt x="20" y="19"/>
                                </a:moveTo>
                                <a:lnTo>
                                  <a:pt x="19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9"/>
                                </a:lnTo>
                                <a:close/>
                                <a:moveTo>
                                  <a:pt x="9352" y="22"/>
                                </a:moveTo>
                                <a:lnTo>
                                  <a:pt x="9349" y="19"/>
                                </a:lnTo>
                                <a:lnTo>
                                  <a:pt x="9350" y="19"/>
                                </a:lnTo>
                                <a:lnTo>
                                  <a:pt x="9367" y="19"/>
                                </a:lnTo>
                                <a:lnTo>
                                  <a:pt x="9367" y="20"/>
                                </a:lnTo>
                                <a:lnTo>
                                  <a:pt x="9352" y="20"/>
                                </a:lnTo>
                                <a:lnTo>
                                  <a:pt x="9352" y="22"/>
                                </a:lnTo>
                                <a:close/>
                                <a:moveTo>
                                  <a:pt x="15" y="24"/>
                                </a:moveTo>
                                <a:lnTo>
                                  <a:pt x="17" y="20"/>
                                </a:lnTo>
                                <a:lnTo>
                                  <a:pt x="17" y="22"/>
                                </a:lnTo>
                                <a:lnTo>
                                  <a:pt x="15" y="24"/>
                                </a:lnTo>
                                <a:close/>
                                <a:moveTo>
                                  <a:pt x="17" y="22"/>
                                </a:moveTo>
                                <a:lnTo>
                                  <a:pt x="17" y="20"/>
                                </a:lnTo>
                                <a:lnTo>
                                  <a:pt x="19" y="20"/>
                                </a:lnTo>
                                <a:lnTo>
                                  <a:pt x="17" y="22"/>
                                </a:lnTo>
                                <a:close/>
                                <a:moveTo>
                                  <a:pt x="9354" y="24"/>
                                </a:moveTo>
                                <a:lnTo>
                                  <a:pt x="9352" y="22"/>
                                </a:lnTo>
                                <a:lnTo>
                                  <a:pt x="9352" y="20"/>
                                </a:lnTo>
                                <a:lnTo>
                                  <a:pt x="9354" y="24"/>
                                </a:lnTo>
                                <a:close/>
                                <a:moveTo>
                                  <a:pt x="9368" y="24"/>
                                </a:moveTo>
                                <a:lnTo>
                                  <a:pt x="9354" y="24"/>
                                </a:lnTo>
                                <a:lnTo>
                                  <a:pt x="9352" y="20"/>
                                </a:lnTo>
                                <a:lnTo>
                                  <a:pt x="9367" y="20"/>
                                </a:lnTo>
                                <a:lnTo>
                                  <a:pt x="9368" y="24"/>
                                </a:lnTo>
                                <a:close/>
                                <a:moveTo>
                                  <a:pt x="16" y="24"/>
                                </a:moveTo>
                                <a:lnTo>
                                  <a:pt x="15" y="24"/>
                                </a:lnTo>
                                <a:lnTo>
                                  <a:pt x="17" y="22"/>
                                </a:lnTo>
                                <a:lnTo>
                                  <a:pt x="16" y="24"/>
                                </a:lnTo>
                                <a:close/>
                                <a:moveTo>
                                  <a:pt x="9354" y="27"/>
                                </a:moveTo>
                                <a:lnTo>
                                  <a:pt x="9352" y="22"/>
                                </a:lnTo>
                                <a:lnTo>
                                  <a:pt x="9354" y="24"/>
                                </a:lnTo>
                                <a:lnTo>
                                  <a:pt x="9368" y="24"/>
                                </a:lnTo>
                                <a:lnTo>
                                  <a:pt x="9368" y="24"/>
                                </a:lnTo>
                                <a:lnTo>
                                  <a:pt x="9369" y="26"/>
                                </a:lnTo>
                                <a:lnTo>
                                  <a:pt x="9354" y="26"/>
                                </a:lnTo>
                                <a:lnTo>
                                  <a:pt x="9354" y="27"/>
                                </a:lnTo>
                                <a:close/>
                                <a:moveTo>
                                  <a:pt x="15" y="27"/>
                                </a:moveTo>
                                <a:lnTo>
                                  <a:pt x="15" y="26"/>
                                </a:lnTo>
                                <a:lnTo>
                                  <a:pt x="16" y="26"/>
                                </a:lnTo>
                                <a:lnTo>
                                  <a:pt x="15" y="27"/>
                                </a:lnTo>
                                <a:close/>
                                <a:moveTo>
                                  <a:pt x="9354" y="28"/>
                                </a:moveTo>
                                <a:lnTo>
                                  <a:pt x="9354" y="27"/>
                                </a:lnTo>
                                <a:lnTo>
                                  <a:pt x="9354" y="26"/>
                                </a:lnTo>
                                <a:lnTo>
                                  <a:pt x="9354" y="28"/>
                                </a:lnTo>
                                <a:close/>
                                <a:moveTo>
                                  <a:pt x="9369" y="28"/>
                                </a:moveTo>
                                <a:lnTo>
                                  <a:pt x="9354" y="28"/>
                                </a:lnTo>
                                <a:lnTo>
                                  <a:pt x="9354" y="26"/>
                                </a:lnTo>
                                <a:lnTo>
                                  <a:pt x="9369" y="26"/>
                                </a:lnTo>
                                <a:lnTo>
                                  <a:pt x="9369" y="28"/>
                                </a:lnTo>
                                <a:close/>
                                <a:moveTo>
                                  <a:pt x="9354" y="1091"/>
                                </a:moveTo>
                                <a:lnTo>
                                  <a:pt x="9354" y="27"/>
                                </a:lnTo>
                                <a:lnTo>
                                  <a:pt x="9354" y="28"/>
                                </a:lnTo>
                                <a:lnTo>
                                  <a:pt x="9369" y="28"/>
                                </a:lnTo>
                                <a:lnTo>
                                  <a:pt x="9369" y="1090"/>
                                </a:lnTo>
                                <a:lnTo>
                                  <a:pt x="9354" y="1090"/>
                                </a:lnTo>
                                <a:lnTo>
                                  <a:pt x="9354" y="1091"/>
                                </a:lnTo>
                                <a:close/>
                                <a:moveTo>
                                  <a:pt x="15" y="28"/>
                                </a:moveTo>
                                <a:lnTo>
                                  <a:pt x="15" y="28"/>
                                </a:lnTo>
                                <a:lnTo>
                                  <a:pt x="15" y="27"/>
                                </a:lnTo>
                                <a:lnTo>
                                  <a:pt x="15" y="28"/>
                                </a:lnTo>
                                <a:close/>
                                <a:moveTo>
                                  <a:pt x="15" y="1091"/>
                                </a:moveTo>
                                <a:lnTo>
                                  <a:pt x="15" y="1090"/>
                                </a:lnTo>
                                <a:lnTo>
                                  <a:pt x="15" y="1090"/>
                                </a:lnTo>
                                <a:lnTo>
                                  <a:pt x="15" y="1091"/>
                                </a:lnTo>
                                <a:close/>
                                <a:moveTo>
                                  <a:pt x="9354" y="1092"/>
                                </a:moveTo>
                                <a:lnTo>
                                  <a:pt x="9354" y="1091"/>
                                </a:lnTo>
                                <a:lnTo>
                                  <a:pt x="9354" y="1090"/>
                                </a:lnTo>
                                <a:lnTo>
                                  <a:pt x="9354" y="1092"/>
                                </a:lnTo>
                                <a:close/>
                                <a:moveTo>
                                  <a:pt x="9369" y="1092"/>
                                </a:moveTo>
                                <a:lnTo>
                                  <a:pt x="9354" y="1092"/>
                                </a:lnTo>
                                <a:lnTo>
                                  <a:pt x="9354" y="1090"/>
                                </a:lnTo>
                                <a:lnTo>
                                  <a:pt x="9369" y="1090"/>
                                </a:lnTo>
                                <a:lnTo>
                                  <a:pt x="9369" y="1092"/>
                                </a:lnTo>
                                <a:close/>
                                <a:moveTo>
                                  <a:pt x="16" y="1092"/>
                                </a:moveTo>
                                <a:lnTo>
                                  <a:pt x="15" y="1092"/>
                                </a:lnTo>
                                <a:lnTo>
                                  <a:pt x="15" y="1091"/>
                                </a:lnTo>
                                <a:lnTo>
                                  <a:pt x="16" y="1092"/>
                                </a:lnTo>
                                <a:close/>
                                <a:moveTo>
                                  <a:pt x="9367" y="1098"/>
                                </a:moveTo>
                                <a:lnTo>
                                  <a:pt x="9352" y="1098"/>
                                </a:lnTo>
                                <a:lnTo>
                                  <a:pt x="9354" y="1094"/>
                                </a:lnTo>
                                <a:lnTo>
                                  <a:pt x="9353" y="1094"/>
                                </a:lnTo>
                                <a:lnTo>
                                  <a:pt x="9354" y="1091"/>
                                </a:lnTo>
                                <a:lnTo>
                                  <a:pt x="9354" y="1092"/>
                                </a:lnTo>
                                <a:lnTo>
                                  <a:pt x="9369" y="1092"/>
                                </a:lnTo>
                                <a:lnTo>
                                  <a:pt x="9368" y="1094"/>
                                </a:lnTo>
                                <a:lnTo>
                                  <a:pt x="9368" y="1094"/>
                                </a:lnTo>
                                <a:lnTo>
                                  <a:pt x="9354" y="1094"/>
                                </a:lnTo>
                                <a:lnTo>
                                  <a:pt x="9352" y="1096"/>
                                </a:lnTo>
                                <a:lnTo>
                                  <a:pt x="9368" y="1096"/>
                                </a:lnTo>
                                <a:lnTo>
                                  <a:pt x="9367" y="1098"/>
                                </a:lnTo>
                                <a:close/>
                                <a:moveTo>
                                  <a:pt x="17" y="1098"/>
                                </a:moveTo>
                                <a:lnTo>
                                  <a:pt x="15" y="1094"/>
                                </a:lnTo>
                                <a:lnTo>
                                  <a:pt x="17" y="1096"/>
                                </a:lnTo>
                                <a:lnTo>
                                  <a:pt x="17" y="1098"/>
                                </a:lnTo>
                                <a:close/>
                                <a:moveTo>
                                  <a:pt x="17" y="1096"/>
                                </a:moveTo>
                                <a:lnTo>
                                  <a:pt x="15" y="1094"/>
                                </a:lnTo>
                                <a:lnTo>
                                  <a:pt x="16" y="1094"/>
                                </a:lnTo>
                                <a:lnTo>
                                  <a:pt x="17" y="1096"/>
                                </a:lnTo>
                                <a:close/>
                                <a:moveTo>
                                  <a:pt x="9352" y="1098"/>
                                </a:moveTo>
                                <a:lnTo>
                                  <a:pt x="9352" y="1096"/>
                                </a:lnTo>
                                <a:lnTo>
                                  <a:pt x="9354" y="1094"/>
                                </a:lnTo>
                                <a:lnTo>
                                  <a:pt x="9352" y="1098"/>
                                </a:lnTo>
                                <a:close/>
                                <a:moveTo>
                                  <a:pt x="9349" y="1099"/>
                                </a:moveTo>
                                <a:lnTo>
                                  <a:pt x="9352" y="1096"/>
                                </a:lnTo>
                                <a:lnTo>
                                  <a:pt x="9352" y="1098"/>
                                </a:lnTo>
                                <a:lnTo>
                                  <a:pt x="9367" y="1098"/>
                                </a:lnTo>
                                <a:lnTo>
                                  <a:pt x="9367" y="1098"/>
                                </a:lnTo>
                                <a:lnTo>
                                  <a:pt x="9350" y="1098"/>
                                </a:lnTo>
                                <a:lnTo>
                                  <a:pt x="9349" y="1099"/>
                                </a:lnTo>
                                <a:close/>
                                <a:moveTo>
                                  <a:pt x="19" y="1098"/>
                                </a:moveTo>
                                <a:lnTo>
                                  <a:pt x="17" y="1098"/>
                                </a:lnTo>
                                <a:lnTo>
                                  <a:pt x="17" y="1096"/>
                                </a:lnTo>
                                <a:lnTo>
                                  <a:pt x="19" y="1098"/>
                                </a:lnTo>
                                <a:close/>
                                <a:moveTo>
                                  <a:pt x="22" y="1100"/>
                                </a:moveTo>
                                <a:lnTo>
                                  <a:pt x="19" y="1098"/>
                                </a:lnTo>
                                <a:lnTo>
                                  <a:pt x="20" y="1099"/>
                                </a:lnTo>
                                <a:lnTo>
                                  <a:pt x="22" y="1100"/>
                                </a:lnTo>
                                <a:close/>
                                <a:moveTo>
                                  <a:pt x="20" y="1099"/>
                                </a:moveTo>
                                <a:lnTo>
                                  <a:pt x="19" y="1098"/>
                                </a:lnTo>
                                <a:lnTo>
                                  <a:pt x="20" y="1098"/>
                                </a:lnTo>
                                <a:lnTo>
                                  <a:pt x="20" y="1099"/>
                                </a:lnTo>
                                <a:close/>
                                <a:moveTo>
                                  <a:pt x="9347" y="1100"/>
                                </a:moveTo>
                                <a:lnTo>
                                  <a:pt x="9349" y="1099"/>
                                </a:lnTo>
                                <a:lnTo>
                                  <a:pt x="9350" y="1098"/>
                                </a:lnTo>
                                <a:lnTo>
                                  <a:pt x="9347" y="1100"/>
                                </a:lnTo>
                                <a:close/>
                                <a:moveTo>
                                  <a:pt x="9367" y="1100"/>
                                </a:moveTo>
                                <a:lnTo>
                                  <a:pt x="9347" y="1100"/>
                                </a:lnTo>
                                <a:lnTo>
                                  <a:pt x="9350" y="1098"/>
                                </a:lnTo>
                                <a:lnTo>
                                  <a:pt x="9367" y="1098"/>
                                </a:lnTo>
                                <a:lnTo>
                                  <a:pt x="9367" y="1100"/>
                                </a:lnTo>
                                <a:close/>
                                <a:moveTo>
                                  <a:pt x="24" y="1100"/>
                                </a:moveTo>
                                <a:lnTo>
                                  <a:pt x="22" y="1100"/>
                                </a:lnTo>
                                <a:lnTo>
                                  <a:pt x="20" y="1099"/>
                                </a:lnTo>
                                <a:lnTo>
                                  <a:pt x="24" y="1100"/>
                                </a:lnTo>
                                <a:close/>
                                <a:moveTo>
                                  <a:pt x="9339" y="1102"/>
                                </a:moveTo>
                                <a:lnTo>
                                  <a:pt x="9349" y="1099"/>
                                </a:lnTo>
                                <a:lnTo>
                                  <a:pt x="9347" y="1100"/>
                                </a:lnTo>
                                <a:lnTo>
                                  <a:pt x="9367" y="1100"/>
                                </a:lnTo>
                                <a:lnTo>
                                  <a:pt x="9366" y="1101"/>
                                </a:lnTo>
                                <a:lnTo>
                                  <a:pt x="9366" y="1102"/>
                                </a:lnTo>
                                <a:lnTo>
                                  <a:pt x="9340" y="1102"/>
                                </a:lnTo>
                                <a:lnTo>
                                  <a:pt x="9339" y="1102"/>
                                </a:lnTo>
                                <a:close/>
                                <a:moveTo>
                                  <a:pt x="30" y="1102"/>
                                </a:moveTo>
                                <a:lnTo>
                                  <a:pt x="29" y="1102"/>
                                </a:lnTo>
                                <a:lnTo>
                                  <a:pt x="30" y="1102"/>
                                </a:lnTo>
                                <a:lnTo>
                                  <a:pt x="30" y="1102"/>
                                </a:lnTo>
                                <a:close/>
                                <a:moveTo>
                                  <a:pt x="30" y="1102"/>
                                </a:moveTo>
                                <a:lnTo>
                                  <a:pt x="29" y="1102"/>
                                </a:lnTo>
                                <a:lnTo>
                                  <a:pt x="29" y="1102"/>
                                </a:lnTo>
                                <a:lnTo>
                                  <a:pt x="30" y="1102"/>
                                </a:lnTo>
                                <a:close/>
                                <a:moveTo>
                                  <a:pt x="9339" y="1102"/>
                                </a:moveTo>
                                <a:lnTo>
                                  <a:pt x="9339" y="1102"/>
                                </a:lnTo>
                                <a:lnTo>
                                  <a:pt x="9340" y="1102"/>
                                </a:lnTo>
                                <a:lnTo>
                                  <a:pt x="9339" y="1102"/>
                                </a:lnTo>
                                <a:close/>
                                <a:moveTo>
                                  <a:pt x="9366" y="1102"/>
                                </a:moveTo>
                                <a:lnTo>
                                  <a:pt x="9339" y="1102"/>
                                </a:lnTo>
                                <a:lnTo>
                                  <a:pt x="9340" y="1102"/>
                                </a:lnTo>
                                <a:lnTo>
                                  <a:pt x="9366" y="1102"/>
                                </a:lnTo>
                                <a:lnTo>
                                  <a:pt x="9366" y="1102"/>
                                </a:lnTo>
                                <a:close/>
                                <a:moveTo>
                                  <a:pt x="32" y="1102"/>
                                </a:moveTo>
                                <a:lnTo>
                                  <a:pt x="30" y="1102"/>
                                </a:lnTo>
                                <a:lnTo>
                                  <a:pt x="30" y="1102"/>
                                </a:lnTo>
                                <a:lnTo>
                                  <a:pt x="32" y="1102"/>
                                </a:lnTo>
                                <a:close/>
                                <a:moveTo>
                                  <a:pt x="9325" y="1103"/>
                                </a:moveTo>
                                <a:lnTo>
                                  <a:pt x="9339" y="1102"/>
                                </a:lnTo>
                                <a:lnTo>
                                  <a:pt x="9339" y="1102"/>
                                </a:lnTo>
                                <a:lnTo>
                                  <a:pt x="9366" y="1102"/>
                                </a:lnTo>
                                <a:lnTo>
                                  <a:pt x="9366" y="1103"/>
                                </a:lnTo>
                                <a:lnTo>
                                  <a:pt x="9326" y="1103"/>
                                </a:lnTo>
                                <a:lnTo>
                                  <a:pt x="9325" y="1103"/>
                                </a:lnTo>
                                <a:close/>
                                <a:moveTo>
                                  <a:pt x="9325" y="1103"/>
                                </a:moveTo>
                                <a:lnTo>
                                  <a:pt x="44" y="1103"/>
                                </a:lnTo>
                                <a:lnTo>
                                  <a:pt x="44" y="1103"/>
                                </a:lnTo>
                                <a:lnTo>
                                  <a:pt x="9325" y="1103"/>
                                </a:lnTo>
                                <a:lnTo>
                                  <a:pt x="9325" y="1103"/>
                                </a:lnTo>
                                <a:close/>
                                <a:moveTo>
                                  <a:pt x="9366" y="1103"/>
                                </a:moveTo>
                                <a:lnTo>
                                  <a:pt x="9325" y="1103"/>
                                </a:lnTo>
                                <a:lnTo>
                                  <a:pt x="9326" y="1103"/>
                                </a:lnTo>
                                <a:lnTo>
                                  <a:pt x="9366" y="1103"/>
                                </a:lnTo>
                                <a:lnTo>
                                  <a:pt x="9366" y="1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0E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2" name="文本框 25"/>
                        <wps:cNvSpPr txBox="1"/>
                        <wps:spPr>
                          <a:xfrm>
                            <a:off x="1547" y="339"/>
                            <a:ext cx="9023" cy="99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7" w:line="336" w:lineRule="auto"/>
                                <w:ind w:left="75" w:right="2621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请求参数示例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HYPERLINK "http://fota.neoway.com/fota/api/authent?id=868658038866972&amp;amp;version=1.1" \h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17"/>
                                </w:rPr>
                                <w:t>http://fota.neoway.com/fota/api/authent?id=868658038866972&amp;version=1.1</w:t>
                              </w:r>
                              <w:r>
                                <w:rPr>
                                  <w:sz w:val="17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2" o:spid="_x0000_s1026" o:spt="203" style="position:absolute;left:0pt;margin-left:68.7pt;margin-top:13.5pt;height:55.9pt;width:468.45pt;mso-position-horizontal-relative:page;mso-wrap-distance-bottom:0pt;mso-wrap-distance-top:0pt;z-index:-1024;mso-width-relative:page;mso-height-relative:page;" coordorigin="1374,270" coordsize="9369,1118" o:gfxdata="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">
                <o:lock v:ext="edit" aspectratio="f"/>
                <v:shape id="任意多边形 23" o:spid="_x0000_s1026" o:spt="100" style="position:absolute;left:1382;top:277;height:1103;width:9354;" fillcolor="#F8F8F8" filled="t" stroked="f" coordsize="9354,1103" o:gfxdata="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whNs7sAAADb&#10;AAAADwAAAAAAAAABACAAAAAiAAAAZHJzL2Rvd25yZXYueG1sUEsBAhQAFAAAAAgAh07iQDMvBZ47&#10;AAAAOQAAABAAAAAAAAAAAQAgAAAACgEAAGRycy9zaGFwZXhtbC54bWxQSwUGAAAAAAYABgBbAQAA&#10;tAMAAAAA&#10;" path="m9318,1103l35,1103,20,1101,9,1098,2,1092,0,1084,0,18,2,10,9,4,20,1,35,0,9318,0,9333,1,9344,4,9351,10,9353,18,9353,1084,9351,1092,9344,1098,9333,1101,9318,1103xe">
                  <v:fill on="t" focussize="0,0"/>
                  <v:stroke on="f"/>
                  <v:imagedata o:title=""/>
                  <o:lock v:ext="edit" aspectratio="f"/>
                </v:shape>
                <v:shape id="任意多边形 24" o:spid="_x0000_s1026" o:spt="100" style="position:absolute;left:1374;top:270;height:1118;width:9369;" fillcolor="#DFE0E3" filled="t" stroked="f" coordsize="9369,1118" o:gfxdata="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1p8evQAA&#10;ANsAAAAPAAAAAAAAAAEAIAAAACIAAABkcnMvZG93bnJldi54bWxQSwECFAAUAAAACACHTuJAMy8F&#10;njsAAAA5AAAAEAAAAAAAAAABACAAAAAMAQAAZHJzL3NoYXBleG1sLnhtbFBLBQYAAAAABgAGAFsB&#10;AAC2AwAAAAA=&#10;" path="m9326,1118l43,1118,43,1118,27,1117,26,1116,14,1113,13,1112,12,1111,5,1105,3,1104,3,1101,1,1094,0,1092,0,26,1,24,3,16,3,14,5,12,12,6,13,5,14,5,26,1,28,1,43,0,9326,0,9341,1,9343,1,9355,5,9356,5,9357,6,9364,12,9366,14,9366,15,43,15,44,15,33,16,30,16,29,16,29,16,24,18,22,18,19,19,20,19,19,20,17,20,15,24,16,24,16,26,15,26,15,1090,15,1092,16,1092,16,1094,15,1094,17,1098,19,1098,20,1098,19,1098,22,1100,24,1100,29,1102,29,1102,30,1102,32,1102,44,1103,43,1103,44,1103,9366,1103,9366,1104,9364,1105,9357,1111,9356,1112,9355,1113,9343,1116,9342,1117,9326,1118,9326,1118xm44,15l43,15,44,15,44,15xm9340,16l9325,15,9326,15,9366,15,9366,16,9339,16,9340,16xm29,16l30,16,29,16,29,16xm29,16l30,16,33,16,29,16xm9340,16l9340,16,9339,16,9340,16xm9366,16l9340,16,9339,16,9366,16,9366,16xm29,16l29,16,29,16,29,16xm9349,19l9340,16,9340,16,9366,16,9367,18,9347,18,9349,19xm19,19l22,18,20,19,19,19xm20,19l22,18,24,18,20,19xm9350,19l9349,19,9347,18,9350,19xm9367,19l9350,19,9347,18,9367,18,9367,19xm20,19l19,19,20,19,20,19xm9352,22l9349,19,9350,19,9367,19,9367,20,9352,20,9352,22xm15,24l17,20,17,22,15,24xm17,22l17,20,19,20,17,22xm9354,24l9352,22,9352,20,9354,24xm9368,24l9354,24,9352,20,9367,20,9368,24xm16,24l15,24,17,22,16,24xm9354,27l9352,22,9354,24,9368,24,9368,24,9369,26,9354,26,9354,27xm15,27l15,26,16,26,15,27xm9354,28l9354,27,9354,26,9354,28xm9369,28l9354,28,9354,26,9369,26,9369,28xm9354,1091l9354,27,9354,28,9369,28,9369,1090,9354,1090,9354,1091xm15,28l15,28,15,27,15,28xm15,1091l15,1090,15,1090,15,1091xm9354,1092l9354,1091,9354,1090,9354,1092xm9369,1092l9354,1092,9354,1090,9369,1090,9369,1092xm16,1092l15,1092,15,1091,16,1092xm9367,1098l9352,1098,9354,1094,9353,1094,9354,1091,9354,1092,9369,1092,9368,1094,9368,1094,9354,1094,9352,1096,9368,1096,9367,1098xm17,1098l15,1094,17,1096,17,1098xm17,1096l15,1094,16,1094,17,1096xm9352,1098l9352,1096,9354,1094,9352,1098xm9349,1099l9352,1096,9352,1098,9367,1098,9367,1098,9350,1098,9349,1099xm19,1098l17,1098,17,1096,19,1098xm22,1100l19,1098,20,1099,22,1100xm20,1099l19,1098,20,1098,20,1099xm9347,1100l9349,1099,9350,1098,9347,1100xm9367,1100l9347,1100,9350,1098,9367,1098,9367,1100xm24,1100l22,1100,20,1099,24,1100xm9339,1102l9349,1099,9347,1100,9367,1100,9366,1101,9366,1102,9340,1102,9339,1102xm30,1102l29,1102,30,1102,30,1102xm30,1102l29,1102,29,1102,30,1102xm9339,1102l9339,1102,9340,1102,9339,1102xm9366,1102l9339,1102,9340,1102,9366,1102,9366,1102xm32,1102l30,1102,30,1102,32,1102xm9325,1103l9339,1102,9339,1102,9366,1102,9366,1103,9326,1103,9325,1103xm9325,1103l44,1103,44,1103,9325,1103,9325,1103xm9366,1103l9325,1103,9326,1103,9366,1103,9366,1103xe">
                  <v:fill on="t" focussize="0,0"/>
                  <v:stroke on="f"/>
                  <v:imagedata o:title=""/>
                  <o:lock v:ext="edit" aspectratio="f"/>
                </v:shape>
                <v:shape id="文本框 25" o:spid="_x0000_s1026" o:spt="202" type="#_x0000_t202" style="position:absolute;left:1547;top:339;height:994;width:9023;" fillcolor="#F8F8F8" filled="t" stroked="f" coordsize="21600,21600" o:gfxdata="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Fq5tK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7" w:line="336" w:lineRule="auto"/>
                          <w:ind w:left="75" w:right="2621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请求参数示例</w:t>
                        </w:r>
                        <w:r>
                          <w:fldChar w:fldCharType="begin"/>
                        </w:r>
                        <w:r>
                          <w:instrText xml:space="preserve"> HYPERLINK "http://fota.neoway.com/fota/api/authent?id=868658038866972&amp;amp;version=1.1" \h </w:instrText>
                        </w:r>
                        <w:r>
                          <w:fldChar w:fldCharType="separate"/>
                        </w:r>
                        <w:r>
                          <w:rPr>
                            <w:sz w:val="17"/>
                          </w:rPr>
                          <w:t>http://fota.neoway.com/fota/api/authent?id=868658038866972&amp;version=1.1</w:t>
                        </w:r>
                        <w:r>
                          <w:rPr>
                            <w:sz w:val="17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8"/>
        </w:rPr>
        <w:sectPr>
          <w:footerReference r:id="rId11" w:type="default"/>
          <w:pgSz w:w="11910" w:h="16840"/>
          <w:pgMar w:top="1880" w:right="920" w:bottom="1680" w:left="1140" w:header="1418" w:footer="1488" w:gutter="0"/>
          <w:pgNumType w:start="3"/>
        </w:sectPr>
      </w:pPr>
    </w:p>
    <w:p>
      <w:pPr>
        <w:pStyle w:val="6"/>
        <w:spacing w:before="3"/>
        <w:rPr>
          <w:b/>
          <w:sz w:val="24"/>
        </w:rPr>
      </w:pPr>
    </w:p>
    <w:p>
      <w:pPr>
        <w:pStyle w:val="3"/>
        <w:numPr>
          <w:ilvl w:val="2"/>
          <w:numId w:val="3"/>
        </w:numPr>
        <w:tabs>
          <w:tab w:val="left" w:pos="977"/>
        </w:tabs>
        <w:spacing w:before="73" w:after="0" w:line="240" w:lineRule="auto"/>
        <w:ind w:left="976" w:right="0" w:hanging="698"/>
        <w:jc w:val="left"/>
      </w:pPr>
      <w:bookmarkStart w:id="32" w:name="_bookmark11"/>
      <w:bookmarkEnd w:id="32"/>
      <w:bookmarkStart w:id="33" w:name="_bookmark11"/>
      <w:bookmarkEnd w:id="33"/>
      <w:bookmarkStart w:id="34" w:name="3.1.3 返回参数"/>
      <w:bookmarkEnd w:id="34"/>
      <w:r>
        <w:t>返回参数</w:t>
      </w:r>
    </w:p>
    <w:p>
      <w:pPr>
        <w:pStyle w:val="6"/>
        <w:rPr>
          <w:b/>
          <w:sz w:val="20"/>
        </w:rPr>
      </w:pPr>
    </w:p>
    <w:p>
      <w:pPr>
        <w:pStyle w:val="6"/>
        <w:spacing w:before="8"/>
        <w:rPr>
          <w:b/>
          <w:sz w:val="10"/>
        </w:rPr>
      </w:pPr>
    </w:p>
    <w:tbl>
      <w:tblPr>
        <w:tblStyle w:val="9"/>
        <w:tblW w:w="0" w:type="auto"/>
        <w:tblInd w:w="288" w:type="dxa"/>
        <w:tblBorders>
          <w:top w:val="single" w:color="DFE0E3" w:sz="8" w:space="0"/>
          <w:left w:val="single" w:color="DFE0E3" w:sz="8" w:space="0"/>
          <w:bottom w:val="single" w:color="DFE0E3" w:sz="8" w:space="0"/>
          <w:right w:val="single" w:color="DFE0E3" w:sz="8" w:space="0"/>
          <w:insideH w:val="single" w:color="DFE0E3" w:sz="8" w:space="0"/>
          <w:insideV w:val="single" w:color="DFE0E3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08"/>
        <w:gridCol w:w="1352"/>
        <w:gridCol w:w="936"/>
        <w:gridCol w:w="5778"/>
      </w:tblGrid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308" w:type="dxa"/>
            <w:shd w:val="clear" w:color="auto" w:fill="F8F8F8"/>
          </w:tcPr>
          <w:p>
            <w:pPr>
              <w:pStyle w:val="13"/>
              <w:spacing w:before="17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参数</w:t>
            </w:r>
          </w:p>
        </w:tc>
        <w:tc>
          <w:tcPr>
            <w:tcW w:w="1352" w:type="dxa"/>
            <w:shd w:val="clear" w:color="auto" w:fill="F8F8F8"/>
          </w:tcPr>
          <w:p>
            <w:pPr>
              <w:pStyle w:val="13"/>
              <w:spacing w:before="17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类型</w:t>
            </w:r>
          </w:p>
        </w:tc>
        <w:tc>
          <w:tcPr>
            <w:tcW w:w="936" w:type="dxa"/>
            <w:shd w:val="clear" w:color="auto" w:fill="F8F8F8"/>
          </w:tcPr>
          <w:p>
            <w:pPr>
              <w:pStyle w:val="13"/>
              <w:spacing w:before="171"/>
              <w:ind w:left="2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必填</w:t>
            </w:r>
          </w:p>
        </w:tc>
        <w:tc>
          <w:tcPr>
            <w:tcW w:w="5778" w:type="dxa"/>
            <w:shd w:val="clear" w:color="auto" w:fill="F8F8F8"/>
          </w:tcPr>
          <w:p>
            <w:pPr>
              <w:pStyle w:val="13"/>
              <w:spacing w:before="171"/>
              <w:ind w:left="2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说明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308" w:type="dxa"/>
          </w:tcPr>
          <w:p>
            <w:pPr>
              <w:pStyle w:val="13"/>
              <w:spacing w:before="157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state</w:t>
            </w:r>
          </w:p>
        </w:tc>
        <w:tc>
          <w:tcPr>
            <w:tcW w:w="1352" w:type="dxa"/>
          </w:tcPr>
          <w:p>
            <w:pPr>
              <w:pStyle w:val="13"/>
              <w:spacing w:before="157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936" w:type="dxa"/>
          </w:tcPr>
          <w:p>
            <w:pPr>
              <w:pStyle w:val="13"/>
              <w:spacing w:before="157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778" w:type="dxa"/>
          </w:tcPr>
          <w:p>
            <w:pPr>
              <w:pStyle w:val="13"/>
              <w:spacing w:before="170"/>
              <w:ind w:left="205"/>
              <w:rPr>
                <w:sz w:val="19"/>
              </w:rPr>
            </w:pPr>
            <w:r>
              <w:rPr>
                <w:sz w:val="19"/>
              </w:rPr>
              <w:t>ok为访问成功，error为访问失败，详细信息见message字段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1308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action</w:t>
            </w:r>
          </w:p>
        </w:tc>
        <w:tc>
          <w:tcPr>
            <w:tcW w:w="1352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936" w:type="dxa"/>
          </w:tcPr>
          <w:p>
            <w:pPr>
              <w:pStyle w:val="13"/>
              <w:spacing w:before="155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778" w:type="dxa"/>
          </w:tcPr>
          <w:p>
            <w:pPr>
              <w:pStyle w:val="13"/>
              <w:spacing w:before="171"/>
              <w:ind w:left="205"/>
              <w:rPr>
                <w:sz w:val="19"/>
              </w:rPr>
            </w:pPr>
            <w:r>
              <w:rPr>
                <w:color w:val="333333"/>
                <w:sz w:val="19"/>
              </w:rPr>
              <w:t>指代请求的接口，这里为"authent"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1" w:hRule="atLeast"/>
        </w:trPr>
        <w:tc>
          <w:tcPr>
            <w:tcW w:w="1308" w:type="dxa"/>
          </w:tcPr>
          <w:p>
            <w:pPr>
              <w:pStyle w:val="13"/>
              <w:spacing w:before="157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message</w:t>
            </w:r>
          </w:p>
        </w:tc>
        <w:tc>
          <w:tcPr>
            <w:tcW w:w="1352" w:type="dxa"/>
          </w:tcPr>
          <w:p>
            <w:pPr>
              <w:pStyle w:val="13"/>
              <w:spacing w:before="157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936" w:type="dxa"/>
          </w:tcPr>
          <w:p>
            <w:pPr>
              <w:pStyle w:val="13"/>
              <w:spacing w:before="157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778" w:type="dxa"/>
          </w:tcPr>
          <w:p>
            <w:pPr>
              <w:pStyle w:val="13"/>
              <w:spacing w:before="170"/>
              <w:ind w:left="205"/>
              <w:rPr>
                <w:sz w:val="19"/>
              </w:rPr>
            </w:pPr>
            <w:r>
              <w:rPr>
                <w:color w:val="333333"/>
                <w:sz w:val="19"/>
              </w:rPr>
              <w:t>信息</w:t>
            </w:r>
          </w:p>
          <w:p>
            <w:pPr>
              <w:pStyle w:val="13"/>
              <w:spacing w:before="181" w:line="280" w:lineRule="auto"/>
              <w:ind w:left="205" w:right="2123"/>
              <w:rPr>
                <w:sz w:val="16"/>
              </w:rPr>
            </w:pPr>
            <w:r>
              <w:rPr>
                <w:color w:val="333333"/>
                <w:sz w:val="16"/>
              </w:rPr>
              <w:t>"imei length error"：表示IMEI号长度错误"Get auth ticket success"：表示获取ticket成功"post param error"：表示传的请求参数错误"new version"：表示获取到新版本</w:t>
            </w:r>
          </w:p>
          <w:p>
            <w:pPr>
              <w:pStyle w:val="13"/>
              <w:spacing w:before="4"/>
              <w:ind w:left="205"/>
              <w:rPr>
                <w:sz w:val="16"/>
              </w:rPr>
            </w:pPr>
            <w:r>
              <w:rPr>
                <w:color w:val="333333"/>
                <w:sz w:val="16"/>
              </w:rPr>
              <w:t>"no new version"：表示没有新版本</w:t>
            </w:r>
          </w:p>
          <w:p>
            <w:pPr>
              <w:pStyle w:val="13"/>
              <w:spacing w:before="51" w:line="254" w:lineRule="auto"/>
              <w:ind w:left="205" w:right="-15"/>
              <w:rPr>
                <w:sz w:val="16"/>
              </w:rPr>
            </w:pPr>
            <w:r>
              <w:rPr>
                <w:color w:val="333333"/>
                <w:sz w:val="16"/>
              </w:rPr>
              <w:t>"company</w:t>
            </w:r>
            <w:r>
              <w:rPr>
                <w:color w:val="333333"/>
                <w:spacing w:val="-4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or</w:t>
            </w:r>
            <w:r>
              <w:rPr>
                <w:color w:val="333333"/>
                <w:spacing w:val="-2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projectName</w:t>
            </w:r>
            <w:r>
              <w:rPr>
                <w:color w:val="333333"/>
                <w:spacing w:val="-3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error</w:t>
            </w:r>
            <w:r>
              <w:rPr>
                <w:color w:val="333333"/>
                <w:spacing w:val="-3"/>
                <w:sz w:val="16"/>
              </w:rPr>
              <w:t>"：表示请求的公司名称或项目名称字段内容错误</w:t>
            </w:r>
          </w:p>
          <w:p>
            <w:pPr>
              <w:pStyle w:val="13"/>
              <w:spacing w:before="32" w:line="283" w:lineRule="exact"/>
              <w:ind w:left="205"/>
              <w:rPr>
                <w:sz w:val="16"/>
              </w:rPr>
            </w:pPr>
            <w:r>
              <w:rPr>
                <w:color w:val="333333"/>
                <w:sz w:val="16"/>
              </w:rPr>
              <w:t>"no version file"：表示没有版本升级文件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308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id</w:t>
            </w:r>
          </w:p>
        </w:tc>
        <w:tc>
          <w:tcPr>
            <w:tcW w:w="1352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936" w:type="dxa"/>
          </w:tcPr>
          <w:p>
            <w:pPr>
              <w:pStyle w:val="13"/>
              <w:spacing w:before="155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778" w:type="dxa"/>
          </w:tcPr>
          <w:p>
            <w:pPr>
              <w:pStyle w:val="13"/>
              <w:spacing w:before="170"/>
              <w:ind w:left="205"/>
              <w:rPr>
                <w:sz w:val="19"/>
              </w:rPr>
            </w:pPr>
            <w:r>
              <w:rPr>
                <w:color w:val="333333"/>
                <w:sz w:val="19"/>
              </w:rPr>
              <w:t>默认为设备IMEI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20" w:hRule="atLeast"/>
        </w:trPr>
        <w:tc>
          <w:tcPr>
            <w:tcW w:w="1308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ticket</w:t>
            </w:r>
          </w:p>
        </w:tc>
        <w:tc>
          <w:tcPr>
            <w:tcW w:w="1352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936" w:type="dxa"/>
          </w:tcPr>
          <w:p>
            <w:pPr>
              <w:pStyle w:val="13"/>
              <w:spacing w:before="156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778" w:type="dxa"/>
          </w:tcPr>
          <w:p>
            <w:pPr>
              <w:pStyle w:val="13"/>
              <w:spacing w:before="169"/>
              <w:ind w:left="205"/>
              <w:rPr>
                <w:sz w:val="19"/>
              </w:rPr>
            </w:pPr>
            <w:r>
              <w:rPr>
                <w:color w:val="333333"/>
                <w:sz w:val="19"/>
              </w:rPr>
              <w:t>随机的ticket，长度为6位的0～9数字</w:t>
            </w:r>
          </w:p>
          <w:p>
            <w:pPr>
              <w:pStyle w:val="13"/>
              <w:numPr>
                <w:ilvl w:val="0"/>
                <w:numId w:val="4"/>
              </w:numPr>
              <w:tabs>
                <w:tab w:val="left" w:pos="670"/>
              </w:tabs>
              <w:spacing w:before="177" w:after="0" w:line="225" w:lineRule="auto"/>
              <w:ind w:left="205" w:right="71" w:firstLine="0"/>
              <w:jc w:val="left"/>
              <w:rPr>
                <w:sz w:val="18"/>
              </w:rPr>
            </w:pPr>
            <w:r>
              <w:rPr>
                <w:color w:val="333333"/>
                <w:spacing w:val="-1"/>
                <w:sz w:val="18"/>
              </w:rPr>
              <w:t>当state</w:t>
            </w:r>
            <w:r>
              <w:rPr>
                <w:color w:val="333333"/>
                <w:sz w:val="18"/>
              </w:rPr>
              <w:t>字段为error时，说明请求失败，请查询message字段内容做对应的修改后重新发起请求；</w:t>
            </w:r>
          </w:p>
          <w:p>
            <w:pPr>
              <w:pStyle w:val="13"/>
              <w:spacing w:before="19"/>
              <w:ind w:left="428"/>
              <w:rPr>
                <w:sz w:val="18"/>
              </w:rPr>
            </w:pPr>
            <w:r>
              <w:rPr>
                <w:color w:val="333333"/>
                <w:sz w:val="18"/>
              </w:rPr>
              <w:t>"imei length error"：表示IMEI号长度错误</w:t>
            </w:r>
          </w:p>
          <w:p>
            <w:pPr>
              <w:pStyle w:val="13"/>
              <w:numPr>
                <w:ilvl w:val="0"/>
                <w:numId w:val="4"/>
              </w:numPr>
              <w:tabs>
                <w:tab w:val="left" w:pos="670"/>
              </w:tabs>
              <w:spacing w:before="14" w:after="0" w:line="322" w:lineRule="exact"/>
              <w:ind w:left="669" w:right="-15" w:hanging="464"/>
              <w:jc w:val="left"/>
              <w:rPr>
                <w:sz w:val="18"/>
              </w:rPr>
            </w:pPr>
            <w:r>
              <w:rPr>
                <w:color w:val="333333"/>
                <w:sz w:val="18"/>
              </w:rPr>
              <w:t>当state字段为ok</w:t>
            </w:r>
            <w:r>
              <w:rPr>
                <w:color w:val="333333"/>
                <w:spacing w:val="-1"/>
                <w:sz w:val="18"/>
              </w:rPr>
              <w:t>时，说起请求成功 ，提取出</w:t>
            </w:r>
            <w:r>
              <w:rPr>
                <w:color w:val="333333"/>
                <w:sz w:val="18"/>
              </w:rPr>
              <w:t>ticket</w:t>
            </w:r>
            <w:r>
              <w:rPr>
                <w:color w:val="333333"/>
                <w:spacing w:val="-3"/>
                <w:sz w:val="18"/>
              </w:rPr>
              <w:t xml:space="preserve">字段内容， </w:t>
            </w:r>
            <w:r>
              <w:rPr>
                <w:color w:val="333333"/>
                <w:sz w:val="18"/>
              </w:rPr>
              <w:t>用</w:t>
            </w:r>
          </w:p>
          <w:p>
            <w:pPr>
              <w:pStyle w:val="13"/>
              <w:spacing w:line="293" w:lineRule="exact"/>
              <w:ind w:left="205"/>
              <w:rPr>
                <w:sz w:val="18"/>
              </w:rPr>
            </w:pPr>
            <w:r>
              <w:rPr>
                <w:color w:val="333333"/>
                <w:sz w:val="18"/>
              </w:rPr>
              <w:t>MD5算法对（id + "innos" + ticket）字符进行运算得出token字段；</w:t>
            </w:r>
          </w:p>
        </w:tc>
      </w:tr>
    </w:tbl>
    <w:p>
      <w:pPr>
        <w:spacing w:after="0" w:line="293" w:lineRule="exact"/>
        <w:rPr>
          <w:sz w:val="18"/>
        </w:rPr>
        <w:sectPr>
          <w:footerReference r:id="rId12" w:type="default"/>
          <w:pgSz w:w="11910" w:h="16840"/>
          <w:pgMar w:top="1880" w:right="920" w:bottom="1680" w:left="1140" w:header="1418" w:footer="1488" w:gutter="0"/>
          <w:pgNumType w:start="6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after="1"/>
        <w:rPr>
          <w:b/>
          <w:sz w:val="27"/>
        </w:rPr>
      </w:pPr>
    </w:p>
    <w:p>
      <w:pPr>
        <w:pStyle w:val="6"/>
        <w:ind w:left="27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948680" cy="2279015"/>
                <wp:effectExtent l="0" t="0" r="13970" b="6985"/>
                <wp:docPr id="27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680" cy="2279015"/>
                          <a:chOff x="0" y="0"/>
                          <a:chExt cx="9368" cy="3589"/>
                        </a:xfrm>
                      </wpg:grpSpPr>
                      <wps:wsp>
                        <wps:cNvPr id="24" name="任意多边形 27"/>
                        <wps:cNvSpPr/>
                        <wps:spPr>
                          <a:xfrm>
                            <a:off x="7" y="7"/>
                            <a:ext cx="9354" cy="357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54" h="3574">
                                <a:moveTo>
                                  <a:pt x="9318" y="3574"/>
                                </a:moveTo>
                                <a:lnTo>
                                  <a:pt x="36" y="3574"/>
                                </a:lnTo>
                                <a:lnTo>
                                  <a:pt x="21" y="3569"/>
                                </a:lnTo>
                                <a:lnTo>
                                  <a:pt x="9" y="3558"/>
                                </a:lnTo>
                                <a:lnTo>
                                  <a:pt x="2" y="3538"/>
                                </a:lnTo>
                                <a:lnTo>
                                  <a:pt x="0" y="3513"/>
                                </a:lnTo>
                                <a:lnTo>
                                  <a:pt x="0" y="59"/>
                                </a:lnTo>
                                <a:lnTo>
                                  <a:pt x="2" y="33"/>
                                </a:lnTo>
                                <a:lnTo>
                                  <a:pt x="9" y="14"/>
                                </a:lnTo>
                                <a:lnTo>
                                  <a:pt x="21" y="3"/>
                                </a:lnTo>
                                <a:lnTo>
                                  <a:pt x="36" y="0"/>
                                </a:lnTo>
                                <a:lnTo>
                                  <a:pt x="9318" y="0"/>
                                </a:lnTo>
                                <a:lnTo>
                                  <a:pt x="9333" y="3"/>
                                </a:lnTo>
                                <a:lnTo>
                                  <a:pt x="9345" y="14"/>
                                </a:lnTo>
                                <a:lnTo>
                                  <a:pt x="9352" y="33"/>
                                </a:lnTo>
                                <a:lnTo>
                                  <a:pt x="9354" y="59"/>
                                </a:lnTo>
                                <a:lnTo>
                                  <a:pt x="9354" y="3513"/>
                                </a:lnTo>
                                <a:lnTo>
                                  <a:pt x="9352" y="3538"/>
                                </a:lnTo>
                                <a:lnTo>
                                  <a:pt x="9345" y="3558"/>
                                </a:lnTo>
                                <a:lnTo>
                                  <a:pt x="9333" y="3569"/>
                                </a:lnTo>
                                <a:lnTo>
                                  <a:pt x="9318" y="3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5" name="任意多边形 28"/>
                        <wps:cNvSpPr/>
                        <wps:spPr>
                          <a:xfrm>
                            <a:off x="0" y="0"/>
                            <a:ext cx="9368" cy="358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68" h="3589">
                                <a:moveTo>
                                  <a:pt x="9325" y="3589"/>
                                </a:moveTo>
                                <a:lnTo>
                                  <a:pt x="43" y="3589"/>
                                </a:lnTo>
                                <a:lnTo>
                                  <a:pt x="41" y="3589"/>
                                </a:lnTo>
                                <a:lnTo>
                                  <a:pt x="25" y="3584"/>
                                </a:lnTo>
                                <a:lnTo>
                                  <a:pt x="24" y="3583"/>
                                </a:lnTo>
                                <a:lnTo>
                                  <a:pt x="22" y="3582"/>
                                </a:lnTo>
                                <a:lnTo>
                                  <a:pt x="11" y="3571"/>
                                </a:lnTo>
                                <a:lnTo>
                                  <a:pt x="10" y="3570"/>
                                </a:lnTo>
                                <a:lnTo>
                                  <a:pt x="9" y="3568"/>
                                </a:lnTo>
                                <a:lnTo>
                                  <a:pt x="2" y="3549"/>
                                </a:lnTo>
                                <a:lnTo>
                                  <a:pt x="2" y="3547"/>
                                </a:lnTo>
                                <a:lnTo>
                                  <a:pt x="0" y="3521"/>
                                </a:lnTo>
                                <a:lnTo>
                                  <a:pt x="0" y="66"/>
                                </a:lnTo>
                                <a:lnTo>
                                  <a:pt x="2" y="41"/>
                                </a:lnTo>
                                <a:lnTo>
                                  <a:pt x="2" y="39"/>
                                </a:lnTo>
                                <a:lnTo>
                                  <a:pt x="9" y="19"/>
                                </a:lnTo>
                                <a:lnTo>
                                  <a:pt x="10" y="18"/>
                                </a:lnTo>
                                <a:lnTo>
                                  <a:pt x="11" y="17"/>
                                </a:lnTo>
                                <a:lnTo>
                                  <a:pt x="22" y="5"/>
                                </a:lnTo>
                                <a:lnTo>
                                  <a:pt x="24" y="4"/>
                                </a:lnTo>
                                <a:lnTo>
                                  <a:pt x="26" y="3"/>
                                </a:lnTo>
                                <a:lnTo>
                                  <a:pt x="41" y="0"/>
                                </a:lnTo>
                                <a:lnTo>
                                  <a:pt x="43" y="0"/>
                                </a:lnTo>
                                <a:lnTo>
                                  <a:pt x="9325" y="0"/>
                                </a:lnTo>
                                <a:lnTo>
                                  <a:pt x="9327" y="0"/>
                                </a:lnTo>
                                <a:lnTo>
                                  <a:pt x="9342" y="3"/>
                                </a:lnTo>
                                <a:lnTo>
                                  <a:pt x="9344" y="4"/>
                                </a:lnTo>
                                <a:lnTo>
                                  <a:pt x="9346" y="5"/>
                                </a:lnTo>
                                <a:lnTo>
                                  <a:pt x="9355" y="15"/>
                                </a:lnTo>
                                <a:lnTo>
                                  <a:pt x="44" y="15"/>
                                </a:lnTo>
                                <a:lnTo>
                                  <a:pt x="43" y="15"/>
                                </a:lnTo>
                                <a:lnTo>
                                  <a:pt x="44" y="15"/>
                                </a:lnTo>
                                <a:lnTo>
                                  <a:pt x="39" y="16"/>
                                </a:lnTo>
                                <a:lnTo>
                                  <a:pt x="33" y="16"/>
                                </a:lnTo>
                                <a:lnTo>
                                  <a:pt x="29" y="18"/>
                                </a:lnTo>
                                <a:lnTo>
                                  <a:pt x="31" y="18"/>
                                </a:lnTo>
                                <a:lnTo>
                                  <a:pt x="24" y="24"/>
                                </a:lnTo>
                                <a:lnTo>
                                  <a:pt x="23" y="24"/>
                                </a:lnTo>
                                <a:lnTo>
                                  <a:pt x="21" y="27"/>
                                </a:lnTo>
                                <a:lnTo>
                                  <a:pt x="22" y="27"/>
                                </a:lnTo>
                                <a:lnTo>
                                  <a:pt x="17" y="42"/>
                                </a:lnTo>
                                <a:lnTo>
                                  <a:pt x="17" y="42"/>
                                </a:lnTo>
                                <a:lnTo>
                                  <a:pt x="16" y="44"/>
                                </a:lnTo>
                                <a:lnTo>
                                  <a:pt x="17" y="44"/>
                                </a:lnTo>
                                <a:lnTo>
                                  <a:pt x="15" y="66"/>
                                </a:lnTo>
                                <a:lnTo>
                                  <a:pt x="15" y="67"/>
                                </a:lnTo>
                                <a:lnTo>
                                  <a:pt x="15" y="3520"/>
                                </a:lnTo>
                                <a:lnTo>
                                  <a:pt x="17" y="3544"/>
                                </a:lnTo>
                                <a:lnTo>
                                  <a:pt x="16" y="3544"/>
                                </a:lnTo>
                                <a:lnTo>
                                  <a:pt x="17" y="3546"/>
                                </a:lnTo>
                                <a:lnTo>
                                  <a:pt x="17" y="3546"/>
                                </a:lnTo>
                                <a:lnTo>
                                  <a:pt x="22" y="3560"/>
                                </a:lnTo>
                                <a:lnTo>
                                  <a:pt x="21" y="3560"/>
                                </a:lnTo>
                                <a:lnTo>
                                  <a:pt x="23" y="3563"/>
                                </a:lnTo>
                                <a:lnTo>
                                  <a:pt x="24" y="3563"/>
                                </a:lnTo>
                                <a:lnTo>
                                  <a:pt x="31" y="3570"/>
                                </a:lnTo>
                                <a:lnTo>
                                  <a:pt x="30" y="3570"/>
                                </a:lnTo>
                                <a:lnTo>
                                  <a:pt x="33" y="3571"/>
                                </a:lnTo>
                                <a:lnTo>
                                  <a:pt x="36" y="3571"/>
                                </a:lnTo>
                                <a:lnTo>
                                  <a:pt x="44" y="3574"/>
                                </a:lnTo>
                                <a:lnTo>
                                  <a:pt x="43" y="3574"/>
                                </a:lnTo>
                                <a:lnTo>
                                  <a:pt x="45" y="3574"/>
                                </a:lnTo>
                                <a:lnTo>
                                  <a:pt x="9354" y="3574"/>
                                </a:lnTo>
                                <a:lnTo>
                                  <a:pt x="9346" y="3582"/>
                                </a:lnTo>
                                <a:lnTo>
                                  <a:pt x="9344" y="3583"/>
                                </a:lnTo>
                                <a:lnTo>
                                  <a:pt x="9343" y="3584"/>
                                </a:lnTo>
                                <a:lnTo>
                                  <a:pt x="9327" y="3589"/>
                                </a:lnTo>
                                <a:lnTo>
                                  <a:pt x="9325" y="3589"/>
                                </a:lnTo>
                                <a:close/>
                                <a:moveTo>
                                  <a:pt x="44" y="15"/>
                                </a:moveTo>
                                <a:lnTo>
                                  <a:pt x="43" y="15"/>
                                </a:lnTo>
                                <a:lnTo>
                                  <a:pt x="44" y="15"/>
                                </a:lnTo>
                                <a:lnTo>
                                  <a:pt x="44" y="15"/>
                                </a:lnTo>
                                <a:close/>
                                <a:moveTo>
                                  <a:pt x="9324" y="15"/>
                                </a:moveTo>
                                <a:lnTo>
                                  <a:pt x="44" y="15"/>
                                </a:lnTo>
                                <a:lnTo>
                                  <a:pt x="44" y="15"/>
                                </a:lnTo>
                                <a:lnTo>
                                  <a:pt x="9324" y="15"/>
                                </a:lnTo>
                                <a:lnTo>
                                  <a:pt x="9324" y="15"/>
                                </a:lnTo>
                                <a:close/>
                                <a:moveTo>
                                  <a:pt x="9337" y="18"/>
                                </a:moveTo>
                                <a:lnTo>
                                  <a:pt x="9324" y="15"/>
                                </a:lnTo>
                                <a:lnTo>
                                  <a:pt x="9325" y="15"/>
                                </a:lnTo>
                                <a:lnTo>
                                  <a:pt x="9356" y="15"/>
                                </a:lnTo>
                                <a:lnTo>
                                  <a:pt x="9357" y="16"/>
                                </a:lnTo>
                                <a:lnTo>
                                  <a:pt x="9335" y="16"/>
                                </a:lnTo>
                                <a:lnTo>
                                  <a:pt x="9337" y="18"/>
                                </a:lnTo>
                                <a:close/>
                                <a:moveTo>
                                  <a:pt x="9356" y="15"/>
                                </a:moveTo>
                                <a:lnTo>
                                  <a:pt x="9325" y="15"/>
                                </a:lnTo>
                                <a:lnTo>
                                  <a:pt x="9324" y="15"/>
                                </a:lnTo>
                                <a:lnTo>
                                  <a:pt x="9355" y="15"/>
                                </a:lnTo>
                                <a:lnTo>
                                  <a:pt x="9356" y="15"/>
                                </a:lnTo>
                                <a:close/>
                                <a:moveTo>
                                  <a:pt x="29" y="18"/>
                                </a:moveTo>
                                <a:lnTo>
                                  <a:pt x="33" y="16"/>
                                </a:lnTo>
                                <a:lnTo>
                                  <a:pt x="31" y="18"/>
                                </a:lnTo>
                                <a:lnTo>
                                  <a:pt x="29" y="18"/>
                                </a:lnTo>
                                <a:close/>
                                <a:moveTo>
                                  <a:pt x="31" y="18"/>
                                </a:moveTo>
                                <a:lnTo>
                                  <a:pt x="33" y="16"/>
                                </a:lnTo>
                                <a:lnTo>
                                  <a:pt x="39" y="16"/>
                                </a:lnTo>
                                <a:lnTo>
                                  <a:pt x="31" y="18"/>
                                </a:lnTo>
                                <a:close/>
                                <a:moveTo>
                                  <a:pt x="9339" y="18"/>
                                </a:moveTo>
                                <a:lnTo>
                                  <a:pt x="9337" y="18"/>
                                </a:lnTo>
                                <a:lnTo>
                                  <a:pt x="9335" y="16"/>
                                </a:lnTo>
                                <a:lnTo>
                                  <a:pt x="9339" y="18"/>
                                </a:lnTo>
                                <a:close/>
                                <a:moveTo>
                                  <a:pt x="9358" y="18"/>
                                </a:moveTo>
                                <a:lnTo>
                                  <a:pt x="9339" y="18"/>
                                </a:lnTo>
                                <a:lnTo>
                                  <a:pt x="9335" y="16"/>
                                </a:lnTo>
                                <a:lnTo>
                                  <a:pt x="9357" y="16"/>
                                </a:lnTo>
                                <a:lnTo>
                                  <a:pt x="9357" y="17"/>
                                </a:lnTo>
                                <a:lnTo>
                                  <a:pt x="9358" y="18"/>
                                </a:lnTo>
                                <a:lnTo>
                                  <a:pt x="9358" y="18"/>
                                </a:lnTo>
                                <a:close/>
                                <a:moveTo>
                                  <a:pt x="31" y="18"/>
                                </a:moveTo>
                                <a:lnTo>
                                  <a:pt x="29" y="18"/>
                                </a:lnTo>
                                <a:lnTo>
                                  <a:pt x="31" y="18"/>
                                </a:lnTo>
                                <a:lnTo>
                                  <a:pt x="31" y="18"/>
                                </a:lnTo>
                                <a:close/>
                                <a:moveTo>
                                  <a:pt x="9345" y="26"/>
                                </a:moveTo>
                                <a:lnTo>
                                  <a:pt x="9337" y="18"/>
                                </a:lnTo>
                                <a:lnTo>
                                  <a:pt x="9339" y="18"/>
                                </a:lnTo>
                                <a:lnTo>
                                  <a:pt x="9358" y="18"/>
                                </a:lnTo>
                                <a:lnTo>
                                  <a:pt x="9359" y="19"/>
                                </a:lnTo>
                                <a:lnTo>
                                  <a:pt x="9361" y="24"/>
                                </a:lnTo>
                                <a:lnTo>
                                  <a:pt x="9345" y="24"/>
                                </a:lnTo>
                                <a:lnTo>
                                  <a:pt x="9345" y="26"/>
                                </a:lnTo>
                                <a:close/>
                                <a:moveTo>
                                  <a:pt x="21" y="27"/>
                                </a:moveTo>
                                <a:lnTo>
                                  <a:pt x="23" y="24"/>
                                </a:lnTo>
                                <a:lnTo>
                                  <a:pt x="23" y="26"/>
                                </a:lnTo>
                                <a:lnTo>
                                  <a:pt x="21" y="27"/>
                                </a:lnTo>
                                <a:close/>
                                <a:moveTo>
                                  <a:pt x="23" y="26"/>
                                </a:move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3" y="26"/>
                                </a:lnTo>
                                <a:close/>
                                <a:moveTo>
                                  <a:pt x="9347" y="27"/>
                                </a:moveTo>
                                <a:lnTo>
                                  <a:pt x="9345" y="26"/>
                                </a:lnTo>
                                <a:lnTo>
                                  <a:pt x="9345" y="24"/>
                                </a:lnTo>
                                <a:lnTo>
                                  <a:pt x="9347" y="27"/>
                                </a:lnTo>
                                <a:close/>
                                <a:moveTo>
                                  <a:pt x="9362" y="27"/>
                                </a:moveTo>
                                <a:lnTo>
                                  <a:pt x="9347" y="27"/>
                                </a:lnTo>
                                <a:lnTo>
                                  <a:pt x="9345" y="24"/>
                                </a:lnTo>
                                <a:lnTo>
                                  <a:pt x="9361" y="24"/>
                                </a:lnTo>
                                <a:lnTo>
                                  <a:pt x="9362" y="27"/>
                                </a:lnTo>
                                <a:close/>
                                <a:moveTo>
                                  <a:pt x="22" y="27"/>
                                </a:moveTo>
                                <a:lnTo>
                                  <a:pt x="21" y="27"/>
                                </a:lnTo>
                                <a:lnTo>
                                  <a:pt x="23" y="26"/>
                                </a:lnTo>
                                <a:lnTo>
                                  <a:pt x="22" y="27"/>
                                </a:lnTo>
                                <a:close/>
                                <a:moveTo>
                                  <a:pt x="9351" y="43"/>
                                </a:moveTo>
                                <a:lnTo>
                                  <a:pt x="9345" y="26"/>
                                </a:lnTo>
                                <a:lnTo>
                                  <a:pt x="9347" y="27"/>
                                </a:lnTo>
                                <a:lnTo>
                                  <a:pt x="9362" y="27"/>
                                </a:lnTo>
                                <a:lnTo>
                                  <a:pt x="9366" y="39"/>
                                </a:lnTo>
                                <a:lnTo>
                                  <a:pt x="9366" y="41"/>
                                </a:lnTo>
                                <a:lnTo>
                                  <a:pt x="9366" y="42"/>
                                </a:lnTo>
                                <a:lnTo>
                                  <a:pt x="9351" y="42"/>
                                </a:lnTo>
                                <a:lnTo>
                                  <a:pt x="9351" y="43"/>
                                </a:lnTo>
                                <a:close/>
                                <a:moveTo>
                                  <a:pt x="16" y="44"/>
                                </a:moveTo>
                                <a:lnTo>
                                  <a:pt x="17" y="42"/>
                                </a:lnTo>
                                <a:lnTo>
                                  <a:pt x="17" y="43"/>
                                </a:lnTo>
                                <a:lnTo>
                                  <a:pt x="16" y="44"/>
                                </a:lnTo>
                                <a:close/>
                                <a:moveTo>
                                  <a:pt x="17" y="43"/>
                                </a:moveTo>
                                <a:lnTo>
                                  <a:pt x="17" y="42"/>
                                </a:lnTo>
                                <a:lnTo>
                                  <a:pt x="17" y="42"/>
                                </a:lnTo>
                                <a:lnTo>
                                  <a:pt x="17" y="43"/>
                                </a:lnTo>
                                <a:close/>
                                <a:moveTo>
                                  <a:pt x="9352" y="44"/>
                                </a:moveTo>
                                <a:lnTo>
                                  <a:pt x="9351" y="43"/>
                                </a:lnTo>
                                <a:lnTo>
                                  <a:pt x="9351" y="42"/>
                                </a:lnTo>
                                <a:lnTo>
                                  <a:pt x="9352" y="44"/>
                                </a:lnTo>
                                <a:close/>
                                <a:moveTo>
                                  <a:pt x="9366" y="44"/>
                                </a:moveTo>
                                <a:lnTo>
                                  <a:pt x="9352" y="44"/>
                                </a:lnTo>
                                <a:lnTo>
                                  <a:pt x="9351" y="42"/>
                                </a:lnTo>
                                <a:lnTo>
                                  <a:pt x="9366" y="42"/>
                                </a:lnTo>
                                <a:lnTo>
                                  <a:pt x="9366" y="44"/>
                                </a:lnTo>
                                <a:close/>
                                <a:moveTo>
                                  <a:pt x="17" y="44"/>
                                </a:moveTo>
                                <a:lnTo>
                                  <a:pt x="16" y="44"/>
                                </a:lnTo>
                                <a:lnTo>
                                  <a:pt x="17" y="43"/>
                                </a:lnTo>
                                <a:lnTo>
                                  <a:pt x="17" y="44"/>
                                </a:lnTo>
                                <a:close/>
                                <a:moveTo>
                                  <a:pt x="9368" y="67"/>
                                </a:moveTo>
                                <a:lnTo>
                                  <a:pt x="9353" y="67"/>
                                </a:lnTo>
                                <a:lnTo>
                                  <a:pt x="9353" y="67"/>
                                </a:lnTo>
                                <a:lnTo>
                                  <a:pt x="9353" y="66"/>
                                </a:lnTo>
                                <a:lnTo>
                                  <a:pt x="9351" y="43"/>
                                </a:lnTo>
                                <a:lnTo>
                                  <a:pt x="9352" y="44"/>
                                </a:lnTo>
                                <a:lnTo>
                                  <a:pt x="9366" y="44"/>
                                </a:lnTo>
                                <a:lnTo>
                                  <a:pt x="9368" y="66"/>
                                </a:lnTo>
                                <a:lnTo>
                                  <a:pt x="9368" y="67"/>
                                </a:lnTo>
                                <a:close/>
                                <a:moveTo>
                                  <a:pt x="15" y="67"/>
                                </a:moveTo>
                                <a:lnTo>
                                  <a:pt x="15" y="67"/>
                                </a:lnTo>
                                <a:lnTo>
                                  <a:pt x="15" y="67"/>
                                </a:lnTo>
                                <a:lnTo>
                                  <a:pt x="15" y="67"/>
                                </a:lnTo>
                                <a:close/>
                                <a:moveTo>
                                  <a:pt x="9353" y="67"/>
                                </a:moveTo>
                                <a:lnTo>
                                  <a:pt x="9353" y="67"/>
                                </a:lnTo>
                                <a:lnTo>
                                  <a:pt x="9353" y="67"/>
                                </a:lnTo>
                                <a:lnTo>
                                  <a:pt x="9353" y="67"/>
                                </a:lnTo>
                                <a:close/>
                                <a:moveTo>
                                  <a:pt x="15" y="67"/>
                                </a:moveTo>
                                <a:lnTo>
                                  <a:pt x="15" y="67"/>
                                </a:lnTo>
                                <a:lnTo>
                                  <a:pt x="15" y="67"/>
                                </a:lnTo>
                                <a:lnTo>
                                  <a:pt x="15" y="67"/>
                                </a:lnTo>
                                <a:close/>
                                <a:moveTo>
                                  <a:pt x="9368" y="3521"/>
                                </a:moveTo>
                                <a:lnTo>
                                  <a:pt x="9353" y="3521"/>
                                </a:lnTo>
                                <a:lnTo>
                                  <a:pt x="9353" y="67"/>
                                </a:lnTo>
                                <a:lnTo>
                                  <a:pt x="9353" y="67"/>
                                </a:lnTo>
                                <a:lnTo>
                                  <a:pt x="9368" y="67"/>
                                </a:lnTo>
                                <a:lnTo>
                                  <a:pt x="9368" y="3521"/>
                                </a:lnTo>
                                <a:close/>
                                <a:moveTo>
                                  <a:pt x="15" y="3520"/>
                                </a:moveTo>
                                <a:lnTo>
                                  <a:pt x="15" y="3520"/>
                                </a:lnTo>
                                <a:lnTo>
                                  <a:pt x="15" y="3520"/>
                                </a:lnTo>
                                <a:lnTo>
                                  <a:pt x="15" y="3520"/>
                                </a:lnTo>
                                <a:close/>
                                <a:moveTo>
                                  <a:pt x="15" y="3521"/>
                                </a:moveTo>
                                <a:lnTo>
                                  <a:pt x="15" y="3521"/>
                                </a:lnTo>
                                <a:lnTo>
                                  <a:pt x="15" y="3520"/>
                                </a:lnTo>
                                <a:lnTo>
                                  <a:pt x="15" y="3521"/>
                                </a:lnTo>
                                <a:close/>
                                <a:moveTo>
                                  <a:pt x="9366" y="3546"/>
                                </a:moveTo>
                                <a:lnTo>
                                  <a:pt x="9351" y="3546"/>
                                </a:lnTo>
                                <a:lnTo>
                                  <a:pt x="9352" y="3544"/>
                                </a:lnTo>
                                <a:lnTo>
                                  <a:pt x="9351" y="3544"/>
                                </a:lnTo>
                                <a:lnTo>
                                  <a:pt x="9353" y="3520"/>
                                </a:lnTo>
                                <a:lnTo>
                                  <a:pt x="9353" y="3521"/>
                                </a:lnTo>
                                <a:lnTo>
                                  <a:pt x="9368" y="3521"/>
                                </a:lnTo>
                                <a:lnTo>
                                  <a:pt x="9368" y="3521"/>
                                </a:lnTo>
                                <a:lnTo>
                                  <a:pt x="9366" y="3544"/>
                                </a:lnTo>
                                <a:lnTo>
                                  <a:pt x="9352" y="3544"/>
                                </a:lnTo>
                                <a:lnTo>
                                  <a:pt x="9351" y="3545"/>
                                </a:lnTo>
                                <a:lnTo>
                                  <a:pt x="9366" y="3545"/>
                                </a:lnTo>
                                <a:lnTo>
                                  <a:pt x="9366" y="3546"/>
                                </a:lnTo>
                                <a:close/>
                                <a:moveTo>
                                  <a:pt x="17" y="3546"/>
                                </a:moveTo>
                                <a:lnTo>
                                  <a:pt x="16" y="3544"/>
                                </a:lnTo>
                                <a:lnTo>
                                  <a:pt x="17" y="3545"/>
                                </a:lnTo>
                                <a:lnTo>
                                  <a:pt x="17" y="3546"/>
                                </a:lnTo>
                                <a:close/>
                                <a:moveTo>
                                  <a:pt x="17" y="3545"/>
                                </a:moveTo>
                                <a:lnTo>
                                  <a:pt x="16" y="3544"/>
                                </a:lnTo>
                                <a:lnTo>
                                  <a:pt x="17" y="3544"/>
                                </a:lnTo>
                                <a:lnTo>
                                  <a:pt x="17" y="3545"/>
                                </a:lnTo>
                                <a:close/>
                                <a:moveTo>
                                  <a:pt x="9351" y="3546"/>
                                </a:moveTo>
                                <a:lnTo>
                                  <a:pt x="9351" y="3545"/>
                                </a:lnTo>
                                <a:lnTo>
                                  <a:pt x="9352" y="3544"/>
                                </a:lnTo>
                                <a:lnTo>
                                  <a:pt x="9351" y="3546"/>
                                </a:lnTo>
                                <a:close/>
                                <a:moveTo>
                                  <a:pt x="17" y="3546"/>
                                </a:moveTo>
                                <a:lnTo>
                                  <a:pt x="17" y="3546"/>
                                </a:lnTo>
                                <a:lnTo>
                                  <a:pt x="17" y="3545"/>
                                </a:lnTo>
                                <a:lnTo>
                                  <a:pt x="17" y="3546"/>
                                </a:lnTo>
                                <a:close/>
                                <a:moveTo>
                                  <a:pt x="9345" y="3561"/>
                                </a:moveTo>
                                <a:lnTo>
                                  <a:pt x="9351" y="3545"/>
                                </a:lnTo>
                                <a:lnTo>
                                  <a:pt x="9351" y="3546"/>
                                </a:lnTo>
                                <a:lnTo>
                                  <a:pt x="9366" y="3546"/>
                                </a:lnTo>
                                <a:lnTo>
                                  <a:pt x="9366" y="3547"/>
                                </a:lnTo>
                                <a:lnTo>
                                  <a:pt x="9366" y="3549"/>
                                </a:lnTo>
                                <a:lnTo>
                                  <a:pt x="9362" y="3560"/>
                                </a:lnTo>
                                <a:lnTo>
                                  <a:pt x="9347" y="3560"/>
                                </a:lnTo>
                                <a:lnTo>
                                  <a:pt x="9345" y="3561"/>
                                </a:lnTo>
                                <a:close/>
                                <a:moveTo>
                                  <a:pt x="23" y="3563"/>
                                </a:moveTo>
                                <a:lnTo>
                                  <a:pt x="21" y="3560"/>
                                </a:lnTo>
                                <a:lnTo>
                                  <a:pt x="23" y="3561"/>
                                </a:lnTo>
                                <a:lnTo>
                                  <a:pt x="23" y="3563"/>
                                </a:lnTo>
                                <a:close/>
                                <a:moveTo>
                                  <a:pt x="23" y="3561"/>
                                </a:moveTo>
                                <a:lnTo>
                                  <a:pt x="21" y="3560"/>
                                </a:lnTo>
                                <a:lnTo>
                                  <a:pt x="22" y="3560"/>
                                </a:lnTo>
                                <a:lnTo>
                                  <a:pt x="23" y="3561"/>
                                </a:lnTo>
                                <a:close/>
                                <a:moveTo>
                                  <a:pt x="9345" y="3563"/>
                                </a:moveTo>
                                <a:lnTo>
                                  <a:pt x="9345" y="3561"/>
                                </a:lnTo>
                                <a:lnTo>
                                  <a:pt x="9347" y="3560"/>
                                </a:lnTo>
                                <a:lnTo>
                                  <a:pt x="9345" y="3563"/>
                                </a:lnTo>
                                <a:close/>
                                <a:moveTo>
                                  <a:pt x="9361" y="3563"/>
                                </a:moveTo>
                                <a:lnTo>
                                  <a:pt x="9345" y="3563"/>
                                </a:lnTo>
                                <a:lnTo>
                                  <a:pt x="9347" y="3560"/>
                                </a:lnTo>
                                <a:lnTo>
                                  <a:pt x="9362" y="3560"/>
                                </a:lnTo>
                                <a:lnTo>
                                  <a:pt x="9361" y="3563"/>
                                </a:lnTo>
                                <a:close/>
                                <a:moveTo>
                                  <a:pt x="24" y="3563"/>
                                </a:moveTo>
                                <a:lnTo>
                                  <a:pt x="23" y="3563"/>
                                </a:lnTo>
                                <a:lnTo>
                                  <a:pt x="23" y="3561"/>
                                </a:lnTo>
                                <a:lnTo>
                                  <a:pt x="24" y="3563"/>
                                </a:lnTo>
                                <a:close/>
                                <a:moveTo>
                                  <a:pt x="9336" y="3570"/>
                                </a:moveTo>
                                <a:lnTo>
                                  <a:pt x="9345" y="3561"/>
                                </a:lnTo>
                                <a:lnTo>
                                  <a:pt x="9345" y="3563"/>
                                </a:lnTo>
                                <a:lnTo>
                                  <a:pt x="9361" y="3563"/>
                                </a:lnTo>
                                <a:lnTo>
                                  <a:pt x="9359" y="3568"/>
                                </a:lnTo>
                                <a:lnTo>
                                  <a:pt x="9358" y="3570"/>
                                </a:lnTo>
                                <a:lnTo>
                                  <a:pt x="9338" y="3570"/>
                                </a:lnTo>
                                <a:lnTo>
                                  <a:pt x="9336" y="3570"/>
                                </a:lnTo>
                                <a:close/>
                                <a:moveTo>
                                  <a:pt x="33" y="3571"/>
                                </a:moveTo>
                                <a:lnTo>
                                  <a:pt x="30" y="3570"/>
                                </a:lnTo>
                                <a:lnTo>
                                  <a:pt x="32" y="3570"/>
                                </a:lnTo>
                                <a:lnTo>
                                  <a:pt x="33" y="3571"/>
                                </a:lnTo>
                                <a:close/>
                                <a:moveTo>
                                  <a:pt x="32" y="3570"/>
                                </a:moveTo>
                                <a:lnTo>
                                  <a:pt x="30" y="3570"/>
                                </a:lnTo>
                                <a:lnTo>
                                  <a:pt x="31" y="3570"/>
                                </a:lnTo>
                                <a:lnTo>
                                  <a:pt x="32" y="3570"/>
                                </a:lnTo>
                                <a:close/>
                                <a:moveTo>
                                  <a:pt x="9335" y="3571"/>
                                </a:moveTo>
                                <a:lnTo>
                                  <a:pt x="9336" y="3570"/>
                                </a:lnTo>
                                <a:lnTo>
                                  <a:pt x="9338" y="3570"/>
                                </a:lnTo>
                                <a:lnTo>
                                  <a:pt x="9335" y="3571"/>
                                </a:lnTo>
                                <a:close/>
                                <a:moveTo>
                                  <a:pt x="9357" y="3571"/>
                                </a:moveTo>
                                <a:lnTo>
                                  <a:pt x="9335" y="3571"/>
                                </a:lnTo>
                                <a:lnTo>
                                  <a:pt x="9338" y="3570"/>
                                </a:lnTo>
                                <a:lnTo>
                                  <a:pt x="9358" y="3570"/>
                                </a:lnTo>
                                <a:lnTo>
                                  <a:pt x="9357" y="3571"/>
                                </a:lnTo>
                                <a:lnTo>
                                  <a:pt x="9357" y="3571"/>
                                </a:lnTo>
                                <a:close/>
                                <a:moveTo>
                                  <a:pt x="36" y="3571"/>
                                </a:moveTo>
                                <a:lnTo>
                                  <a:pt x="33" y="3571"/>
                                </a:lnTo>
                                <a:lnTo>
                                  <a:pt x="32" y="3570"/>
                                </a:lnTo>
                                <a:lnTo>
                                  <a:pt x="36" y="3571"/>
                                </a:lnTo>
                                <a:close/>
                                <a:moveTo>
                                  <a:pt x="9323" y="3574"/>
                                </a:moveTo>
                                <a:lnTo>
                                  <a:pt x="9336" y="3570"/>
                                </a:lnTo>
                                <a:lnTo>
                                  <a:pt x="9335" y="3571"/>
                                </a:lnTo>
                                <a:lnTo>
                                  <a:pt x="9357" y="3571"/>
                                </a:lnTo>
                                <a:lnTo>
                                  <a:pt x="9354" y="3574"/>
                                </a:lnTo>
                                <a:lnTo>
                                  <a:pt x="9325" y="3574"/>
                                </a:lnTo>
                                <a:lnTo>
                                  <a:pt x="9323" y="3574"/>
                                </a:lnTo>
                                <a:close/>
                                <a:moveTo>
                                  <a:pt x="45" y="3574"/>
                                </a:moveTo>
                                <a:lnTo>
                                  <a:pt x="43" y="3574"/>
                                </a:lnTo>
                                <a:lnTo>
                                  <a:pt x="44" y="3574"/>
                                </a:lnTo>
                                <a:lnTo>
                                  <a:pt x="45" y="3574"/>
                                </a:lnTo>
                                <a:close/>
                                <a:moveTo>
                                  <a:pt x="9323" y="3574"/>
                                </a:moveTo>
                                <a:lnTo>
                                  <a:pt x="45" y="3574"/>
                                </a:lnTo>
                                <a:lnTo>
                                  <a:pt x="44" y="3574"/>
                                </a:lnTo>
                                <a:lnTo>
                                  <a:pt x="9324" y="3574"/>
                                </a:lnTo>
                                <a:lnTo>
                                  <a:pt x="9323" y="3574"/>
                                </a:lnTo>
                                <a:close/>
                                <a:moveTo>
                                  <a:pt x="9354" y="3574"/>
                                </a:moveTo>
                                <a:lnTo>
                                  <a:pt x="9323" y="3574"/>
                                </a:lnTo>
                                <a:lnTo>
                                  <a:pt x="9325" y="3574"/>
                                </a:lnTo>
                                <a:lnTo>
                                  <a:pt x="9354" y="3574"/>
                                </a:lnTo>
                                <a:lnTo>
                                  <a:pt x="9354" y="3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0E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" name="文本框 29"/>
                        <wps:cNvSpPr txBox="1"/>
                        <wps:spPr>
                          <a:xfrm>
                            <a:off x="172" y="211"/>
                            <a:ext cx="9023" cy="321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48" w:lineRule="exact"/>
                                <w:ind w:left="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返回值示例</w:t>
                              </w:r>
                            </w:p>
                            <w:p>
                              <w:pPr>
                                <w:spacing w:before="123"/>
                                <w:ind w:left="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26"/>
                                <w:ind w:left="41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"state": "ok",</w:t>
                              </w:r>
                            </w:p>
                            <w:p>
                              <w:pPr>
                                <w:spacing w:before="123"/>
                                <w:ind w:left="41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"action": "authent",</w:t>
                              </w:r>
                            </w:p>
                            <w:p>
                              <w:pPr>
                                <w:spacing w:before="126" w:line="333" w:lineRule="auto"/>
                                <w:ind w:left="413" w:right="5288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"message": "Get auth ticket success", "id": "868658038866972",</w:t>
                              </w:r>
                            </w:p>
                            <w:p>
                              <w:pPr>
                                <w:spacing w:before="5"/>
                                <w:ind w:left="41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"ticket": "923970"</w:t>
                              </w:r>
                            </w:p>
                            <w:p>
                              <w:pPr>
                                <w:spacing w:before="124" w:line="214" w:lineRule="exact"/>
                                <w:ind w:left="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6" o:spid="_x0000_s1026" o:spt="203" style="height:179.45pt;width:468.4pt;" coordsize="9368,3589" o:gfxdata="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">
                <o:lock v:ext="edit" aspectratio="f"/>
                <v:shape id="任意多边形 27" o:spid="_x0000_s1026" o:spt="100" style="position:absolute;left:7;top:7;height:3574;width:9354;" fillcolor="#F8F8F8" filled="t" stroked="f" coordsize="9354,3574" o:gfxdata="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yto528AAAA&#10;2wAAAA8AAAAAAAAAAQAgAAAAIgAAAGRycy9kb3ducmV2LnhtbFBLAQIUABQAAAAIAIdO4kAzLwWe&#10;OwAAADkAAAAQAAAAAAAAAAEAIAAAAAsBAABkcnMvc2hhcGV4bWwueG1sUEsFBgAAAAAGAAYAWwEA&#10;ALUDAAAAAA==&#10;" path="m9318,3574l36,3574,21,3569,9,3558,2,3538,0,3513,0,59,2,33,9,14,21,3,36,0,9318,0,9333,3,9345,14,9352,33,9354,59,9354,3513,9352,3538,9345,3558,9333,3569,9318,3574xe">
                  <v:fill on="t" focussize="0,0"/>
                  <v:stroke on="f"/>
                  <v:imagedata o:title=""/>
                  <o:lock v:ext="edit" aspectratio="f"/>
                </v:shape>
                <v:shape id="任意多边形 28" o:spid="_x0000_s1026" o:spt="100" style="position:absolute;left:0;top:0;height:3589;width:9368;" fillcolor="#DFE0E3" filled="t" stroked="f" coordsize="9368,3589" o:gfxdata="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3ZH0C/&#10;AAAA2wAAAA8AAAAAAAAAAQAgAAAAIgAAAGRycy9kb3ducmV2LnhtbFBLAQIUABQAAAAIAIdO4kAz&#10;LwWeOwAAADkAAAAQAAAAAAAAAAEAIAAAAA4BAABkcnMvc2hhcGV4bWwueG1sUEsFBgAAAAAGAAYA&#10;WwEAALgDAAAAAA==&#10;" path="m9325,3589l43,3589,41,3589,25,3584,24,3583,22,3582,11,3571,10,3570,9,3568,2,3549,2,3547,0,3521,0,66,2,41,2,39,9,19,10,18,11,17,22,5,24,4,26,3,41,0,43,0,9325,0,9327,0,9342,3,9344,4,9346,5,9355,15,44,15,43,15,44,15,39,16,33,16,29,18,31,18,24,24,23,24,21,27,22,27,17,42,17,42,16,44,17,44,15,66,15,67,15,3520,17,3544,16,3544,17,3546,17,3546,22,3560,21,3560,23,3563,24,3563,31,3570,30,3570,33,3571,36,3571,44,3574,43,3574,45,3574,9354,3574,9346,3582,9344,3583,9343,3584,9327,3589,9325,3589xm44,15l43,15,44,15,44,15xm9324,15l44,15,44,15,9324,15,9324,15xm9337,18l9324,15,9325,15,9356,15,9357,16,9335,16,9337,18xm9356,15l9325,15,9324,15,9355,15,9356,15xm29,18l33,16,31,18,29,18xm31,18l33,16,39,16,31,18xm9339,18l9337,18,9335,16,9339,18xm9358,18l9339,18,9335,16,9357,16,9357,17,9358,18,9358,18xm31,18l29,18,31,18,31,18xm9345,26l9337,18,9339,18,9358,18,9359,19,9361,24,9345,24,9345,26xm21,27l23,24,23,26,21,27xm23,26l23,24,24,24,23,26xm9347,27l9345,26,9345,24,9347,27xm9362,27l9347,27,9345,24,9361,24,9362,27xm22,27l21,27,23,26,22,27xm9351,43l9345,26,9347,27,9362,27,9366,39,9366,41,9366,42,9351,42,9351,43xm16,44l17,42,17,43,16,44xm17,43l17,42,17,42,17,43xm9352,44l9351,43,9351,42,9352,44xm9366,44l9352,44,9351,42,9366,42,9366,44xm17,44l16,44,17,43,17,44xm9368,67l9353,67,9353,67,9353,66,9351,43,9352,44,9366,44,9368,66,9368,67xm15,67l15,67,15,67,15,67xm9353,67l9353,67,9353,67,9353,67xm15,67l15,67,15,67,15,67xm9368,3521l9353,3521,9353,67,9353,67,9368,67,9368,3521xm15,3520l15,3520,15,3520,15,3520xm15,3521l15,3521,15,3520,15,3521xm9366,3546l9351,3546,9352,3544,9351,3544,9353,3520,9353,3521,9368,3521,9368,3521,9366,3544,9352,3544,9351,3545,9366,3545,9366,3546xm17,3546l16,3544,17,3545,17,3546xm17,3545l16,3544,17,3544,17,3545xm9351,3546l9351,3545,9352,3544,9351,3546xm17,3546l17,3546,17,3545,17,3546xm9345,3561l9351,3545,9351,3546,9366,3546,9366,3547,9366,3549,9362,3560,9347,3560,9345,3561xm23,3563l21,3560,23,3561,23,3563xm23,3561l21,3560,22,3560,23,3561xm9345,3563l9345,3561,9347,3560,9345,3563xm9361,3563l9345,3563,9347,3560,9362,3560,9361,3563xm24,3563l23,3563,23,3561,24,3563xm9336,3570l9345,3561,9345,3563,9361,3563,9359,3568,9358,3570,9338,3570,9336,3570xm33,3571l30,3570,32,3570,33,3571xm32,3570l30,3570,31,3570,32,3570xm9335,3571l9336,3570,9338,3570,9335,3571xm9357,3571l9335,3571,9338,3570,9358,3570,9357,3571,9357,3571xm36,3571l33,3571,32,3570,36,3571xm9323,3574l9336,3570,9335,3571,9357,3571,9354,3574,9325,3574,9323,3574xm45,3574l43,3574,44,3574,45,3574xm9323,3574l45,3574,44,3574,9324,3574,9323,3574xm9354,3574l9323,3574,9325,3574,9354,3574,9354,3574xe">
                  <v:fill on="t" focussize="0,0"/>
                  <v:stroke on="f"/>
                  <v:imagedata o:title=""/>
                  <o:lock v:ext="edit" aspectratio="f"/>
                </v:shape>
                <v:shape id="文本框 29" o:spid="_x0000_s1026" o:spt="202" type="#_x0000_t202" style="position:absolute;left:172;top:211;height:3214;width:9023;" fillcolor="#F8F8F8" filled="t" stroked="f" coordsize="21600,21600" o:gfxdata="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44FcbsAAADb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48" w:lineRule="exact"/>
                          <w:ind w:left="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返回值示例</w:t>
                        </w:r>
                      </w:p>
                      <w:p>
                        <w:pPr>
                          <w:spacing w:before="123"/>
                          <w:ind w:left="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126"/>
                          <w:ind w:left="41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"state": "ok",</w:t>
                        </w:r>
                      </w:p>
                      <w:p>
                        <w:pPr>
                          <w:spacing w:before="123"/>
                          <w:ind w:left="41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"action": "authent",</w:t>
                        </w:r>
                      </w:p>
                      <w:p>
                        <w:pPr>
                          <w:spacing w:before="126" w:line="333" w:lineRule="auto"/>
                          <w:ind w:left="413" w:right="5288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"message": "Get auth ticket success", "id": "868658038866972",</w:t>
                        </w:r>
                      </w:p>
                      <w:p>
                        <w:pPr>
                          <w:spacing w:before="5"/>
                          <w:ind w:left="41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"ticket": "923970"</w:t>
                        </w:r>
                      </w:p>
                      <w:p>
                        <w:pPr>
                          <w:spacing w:before="124" w:line="214" w:lineRule="exact"/>
                          <w:ind w:left="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9"/>
        <w:rPr>
          <w:b/>
          <w:sz w:val="19"/>
        </w:rPr>
      </w:pPr>
    </w:p>
    <w:p>
      <w:pPr>
        <w:pStyle w:val="12"/>
        <w:numPr>
          <w:ilvl w:val="3"/>
          <w:numId w:val="2"/>
        </w:numPr>
        <w:tabs>
          <w:tab w:val="left" w:pos="845"/>
        </w:tabs>
        <w:spacing w:before="64" w:after="0" w:line="240" w:lineRule="auto"/>
        <w:ind w:left="844" w:right="0" w:hanging="566"/>
        <w:jc w:val="left"/>
        <w:rPr>
          <w:b/>
          <w:sz w:val="32"/>
        </w:rPr>
      </w:pPr>
      <w:bookmarkStart w:id="35" w:name="_bookmark12"/>
      <w:bookmarkEnd w:id="35"/>
      <w:bookmarkStart w:id="36" w:name="3.2.版本检测接口"/>
      <w:bookmarkEnd w:id="36"/>
      <w:bookmarkStart w:id="37" w:name="_bookmark12"/>
      <w:bookmarkEnd w:id="37"/>
      <w:r>
        <w:rPr>
          <w:b/>
          <w:sz w:val="32"/>
        </w:rPr>
        <w:t>版本检测接口</w:t>
      </w:r>
    </w:p>
    <w:p>
      <w:pPr>
        <w:pStyle w:val="6"/>
        <w:spacing w:before="5"/>
        <w:rPr>
          <w:b/>
          <w:sz w:val="30"/>
        </w:rPr>
      </w:pPr>
    </w:p>
    <w:p>
      <w:pPr>
        <w:pStyle w:val="6"/>
        <w:ind w:left="278"/>
      </w:pPr>
      <w:r>
        <w:t xml:space="preserve">设备必须先访问鉴权接口获取授权 </w:t>
      </w:r>
      <w:r>
        <w:rPr>
          <w:rFonts w:ascii="Times New Roman" w:eastAsia="Times New Roman"/>
        </w:rPr>
        <w:t xml:space="preserve">token </w:t>
      </w:r>
      <w:r>
        <w:t>后才能访问该接口。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3"/>
        <w:numPr>
          <w:ilvl w:val="2"/>
          <w:numId w:val="5"/>
        </w:numPr>
        <w:tabs>
          <w:tab w:val="left" w:pos="977"/>
        </w:tabs>
        <w:spacing w:before="163" w:after="0" w:line="240" w:lineRule="auto"/>
        <w:ind w:left="976" w:right="0" w:hanging="698"/>
        <w:jc w:val="left"/>
      </w:pPr>
      <w:bookmarkStart w:id="38" w:name="3.2.1 基本信息"/>
      <w:bookmarkEnd w:id="38"/>
      <w:bookmarkStart w:id="39" w:name="_bookmark13"/>
      <w:bookmarkEnd w:id="39"/>
      <w:bookmarkStart w:id="40" w:name="_bookmark13"/>
      <w:bookmarkEnd w:id="40"/>
      <w:r>
        <w:t>基本信息</w:t>
      </w: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10"/>
        </w:rPr>
      </w:pPr>
    </w:p>
    <w:tbl>
      <w:tblPr>
        <w:tblStyle w:val="9"/>
        <w:tblW w:w="0" w:type="auto"/>
        <w:tblInd w:w="288" w:type="dxa"/>
        <w:tblBorders>
          <w:top w:val="single" w:color="DFE0E3" w:sz="8" w:space="0"/>
          <w:left w:val="single" w:color="DFE0E3" w:sz="8" w:space="0"/>
          <w:bottom w:val="single" w:color="DFE0E3" w:sz="8" w:space="0"/>
          <w:right w:val="single" w:color="DFE0E3" w:sz="8" w:space="0"/>
          <w:insideH w:val="single" w:color="DFE0E3" w:sz="8" w:space="0"/>
          <w:insideV w:val="single" w:color="DFE0E3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1"/>
        <w:gridCol w:w="8103"/>
      </w:tblGrid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271" w:type="dxa"/>
            <w:shd w:val="clear" w:color="auto" w:fill="F8F8F8"/>
          </w:tcPr>
          <w:p>
            <w:pPr>
              <w:pStyle w:val="13"/>
              <w:spacing w:before="17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名称</w:t>
            </w:r>
          </w:p>
        </w:tc>
        <w:tc>
          <w:tcPr>
            <w:tcW w:w="8103" w:type="dxa"/>
            <w:shd w:val="clear" w:color="auto" w:fill="F8F8F8"/>
          </w:tcPr>
          <w:p>
            <w:pPr>
              <w:pStyle w:val="13"/>
              <w:spacing w:before="171"/>
              <w:ind w:left="2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数值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3" w:hRule="atLeast"/>
        </w:trPr>
        <w:tc>
          <w:tcPr>
            <w:tcW w:w="1271" w:type="dxa"/>
          </w:tcPr>
          <w:p>
            <w:pPr>
              <w:pStyle w:val="13"/>
              <w:spacing w:before="169"/>
              <w:rPr>
                <w:sz w:val="19"/>
              </w:rPr>
            </w:pPr>
            <w:r>
              <w:rPr>
                <w:color w:val="333333"/>
                <w:sz w:val="19"/>
              </w:rPr>
              <w:t>接口地址</w:t>
            </w:r>
          </w:p>
        </w:tc>
        <w:tc>
          <w:tcPr>
            <w:tcW w:w="8103" w:type="dxa"/>
          </w:tcPr>
          <w:p>
            <w:pPr>
              <w:pStyle w:val="13"/>
              <w:spacing w:before="46" w:line="310" w:lineRule="atLeast"/>
              <w:ind w:left="205"/>
              <w:rPr>
                <w:rFonts w:ascii="Times New Roman"/>
                <w:sz w:val="16"/>
              </w:rPr>
            </w:pPr>
            <w:r>
              <w:rPr>
                <w:rFonts w:ascii="Times New Roman"/>
                <w:color w:val="333333"/>
                <w:sz w:val="16"/>
              </w:rPr>
              <w:t xml:space="preserve">/fota/api/check?id={IMEI_NUM}&amp;version={VERS0ION_NUM}&amp;company={COMPANY}&amp;token={MD5_TOKE </w:t>
            </w:r>
            <w:r>
              <w:rPr>
                <w:rFonts w:ascii="Times New Roman"/>
                <w:color w:val="333333"/>
                <w:w w:val="105"/>
                <w:sz w:val="16"/>
              </w:rPr>
              <w:t>N}&amp;product_name={PRODUCT_NAME}&amp;product_version={PRODUCT_VERSION}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271" w:type="dxa"/>
          </w:tcPr>
          <w:p>
            <w:pPr>
              <w:pStyle w:val="13"/>
              <w:spacing w:before="170"/>
              <w:rPr>
                <w:sz w:val="19"/>
              </w:rPr>
            </w:pPr>
            <w:r>
              <w:rPr>
                <w:color w:val="333333"/>
                <w:sz w:val="19"/>
              </w:rPr>
              <w:t>请求方式</w:t>
            </w:r>
          </w:p>
        </w:tc>
        <w:tc>
          <w:tcPr>
            <w:tcW w:w="8103" w:type="dxa"/>
          </w:tcPr>
          <w:p>
            <w:pPr>
              <w:pStyle w:val="13"/>
              <w:spacing w:before="155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GET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271" w:type="dxa"/>
          </w:tcPr>
          <w:p>
            <w:pPr>
              <w:pStyle w:val="13"/>
              <w:spacing w:before="171"/>
              <w:rPr>
                <w:sz w:val="19"/>
              </w:rPr>
            </w:pPr>
            <w:r>
              <w:rPr>
                <w:color w:val="333333"/>
                <w:sz w:val="19"/>
              </w:rPr>
              <w:t>支持格式</w:t>
            </w:r>
          </w:p>
        </w:tc>
        <w:tc>
          <w:tcPr>
            <w:tcW w:w="8103" w:type="dxa"/>
          </w:tcPr>
          <w:p>
            <w:pPr>
              <w:pStyle w:val="13"/>
              <w:spacing w:before="156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JSON</w:t>
            </w:r>
          </w:p>
        </w:tc>
      </w:tr>
    </w:tbl>
    <w:p>
      <w:pPr>
        <w:spacing w:after="0"/>
        <w:rPr>
          <w:rFonts w:ascii="Times New Roman"/>
          <w:sz w:val="19"/>
        </w:rPr>
        <w:sectPr>
          <w:pgSz w:w="11910" w:h="16840"/>
          <w:pgMar w:top="1880" w:right="920" w:bottom="1680" w:left="1140" w:header="1418" w:footer="1488" w:gutter="0"/>
        </w:sectPr>
      </w:pPr>
    </w:p>
    <w:p>
      <w:pPr>
        <w:pStyle w:val="6"/>
        <w:spacing w:before="3"/>
        <w:rPr>
          <w:b/>
          <w:sz w:val="24"/>
        </w:rPr>
      </w:pPr>
    </w:p>
    <w:p>
      <w:pPr>
        <w:pStyle w:val="3"/>
        <w:numPr>
          <w:ilvl w:val="2"/>
          <w:numId w:val="5"/>
        </w:numPr>
        <w:tabs>
          <w:tab w:val="left" w:pos="977"/>
        </w:tabs>
        <w:spacing w:before="73" w:after="0" w:line="240" w:lineRule="auto"/>
        <w:ind w:left="976" w:right="0" w:hanging="698"/>
        <w:jc w:val="left"/>
      </w:pPr>
      <w:bookmarkStart w:id="41" w:name="_bookmark14"/>
      <w:bookmarkEnd w:id="41"/>
      <w:bookmarkStart w:id="42" w:name="3.2.2 请求参数"/>
      <w:bookmarkEnd w:id="42"/>
      <w:bookmarkStart w:id="43" w:name="_bookmark14"/>
      <w:bookmarkEnd w:id="43"/>
      <w:r>
        <w:rPr>
          <w:spacing w:val="-1"/>
          <w:w w:val="95"/>
        </w:rPr>
        <w:t>请求参数</w:t>
      </w:r>
    </w:p>
    <w:p>
      <w:pPr>
        <w:pStyle w:val="6"/>
        <w:rPr>
          <w:b/>
          <w:sz w:val="20"/>
        </w:rPr>
      </w:pPr>
    </w:p>
    <w:p>
      <w:pPr>
        <w:pStyle w:val="6"/>
        <w:spacing w:before="8"/>
        <w:rPr>
          <w:b/>
          <w:sz w:val="10"/>
        </w:rPr>
      </w:pPr>
    </w:p>
    <w:tbl>
      <w:tblPr>
        <w:tblStyle w:val="9"/>
        <w:tblW w:w="0" w:type="auto"/>
        <w:tblInd w:w="288" w:type="dxa"/>
        <w:tblBorders>
          <w:top w:val="single" w:color="DFE0E3" w:sz="8" w:space="0"/>
          <w:left w:val="single" w:color="DFE0E3" w:sz="8" w:space="0"/>
          <w:bottom w:val="single" w:color="DFE0E3" w:sz="8" w:space="0"/>
          <w:right w:val="single" w:color="DFE0E3" w:sz="8" w:space="0"/>
          <w:insideH w:val="single" w:color="DFE0E3" w:sz="8" w:space="0"/>
          <w:insideV w:val="single" w:color="DFE0E3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84"/>
        <w:gridCol w:w="1151"/>
        <w:gridCol w:w="1151"/>
        <w:gridCol w:w="5088"/>
      </w:tblGrid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984" w:type="dxa"/>
            <w:shd w:val="clear" w:color="auto" w:fill="F8F8F8"/>
          </w:tcPr>
          <w:p>
            <w:pPr>
              <w:pStyle w:val="13"/>
              <w:spacing w:before="17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参数</w:t>
            </w:r>
          </w:p>
        </w:tc>
        <w:tc>
          <w:tcPr>
            <w:tcW w:w="1151" w:type="dxa"/>
            <w:shd w:val="clear" w:color="auto" w:fill="F8F8F8"/>
          </w:tcPr>
          <w:p>
            <w:pPr>
              <w:pStyle w:val="13"/>
              <w:spacing w:before="171"/>
              <w:ind w:left="20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类型</w:t>
            </w:r>
          </w:p>
        </w:tc>
        <w:tc>
          <w:tcPr>
            <w:tcW w:w="1151" w:type="dxa"/>
            <w:shd w:val="clear" w:color="auto" w:fill="F8F8F8"/>
          </w:tcPr>
          <w:p>
            <w:pPr>
              <w:pStyle w:val="13"/>
              <w:spacing w:before="171"/>
              <w:ind w:left="2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必填</w:t>
            </w:r>
          </w:p>
        </w:tc>
        <w:tc>
          <w:tcPr>
            <w:tcW w:w="5088" w:type="dxa"/>
            <w:shd w:val="clear" w:color="auto" w:fill="F8F8F8"/>
          </w:tcPr>
          <w:p>
            <w:pPr>
              <w:pStyle w:val="13"/>
              <w:spacing w:before="171"/>
              <w:ind w:left="20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说明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84" w:type="dxa"/>
          </w:tcPr>
          <w:p>
            <w:pPr>
              <w:pStyle w:val="13"/>
              <w:spacing w:before="157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id</w:t>
            </w:r>
          </w:p>
        </w:tc>
        <w:tc>
          <w:tcPr>
            <w:tcW w:w="1151" w:type="dxa"/>
          </w:tcPr>
          <w:p>
            <w:pPr>
              <w:pStyle w:val="13"/>
              <w:spacing w:before="157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1151" w:type="dxa"/>
          </w:tcPr>
          <w:p>
            <w:pPr>
              <w:pStyle w:val="13"/>
              <w:spacing w:before="157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088" w:type="dxa"/>
          </w:tcPr>
          <w:p>
            <w:pPr>
              <w:pStyle w:val="13"/>
              <w:spacing w:before="49"/>
              <w:ind w:left="10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设备的</w:t>
            </w:r>
            <w:r>
              <w:rPr>
                <w:rFonts w:ascii="Calibri" w:eastAsia="Calibri"/>
                <w:sz w:val="22"/>
              </w:rPr>
              <w:t>IMEI</w:t>
            </w:r>
            <w:r>
              <w:rPr>
                <w:rFonts w:hint="eastAsia" w:ascii="宋体" w:eastAsia="宋体"/>
                <w:sz w:val="22"/>
              </w:rPr>
              <w:t>号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84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version</w:t>
            </w:r>
          </w:p>
        </w:tc>
        <w:tc>
          <w:tcPr>
            <w:tcW w:w="1151" w:type="dxa"/>
          </w:tcPr>
          <w:p>
            <w:pPr>
              <w:pStyle w:val="13"/>
              <w:spacing w:before="156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1151" w:type="dxa"/>
          </w:tcPr>
          <w:p>
            <w:pPr>
              <w:pStyle w:val="13"/>
              <w:spacing w:before="156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088" w:type="dxa"/>
          </w:tcPr>
          <w:p>
            <w:pPr>
              <w:pStyle w:val="13"/>
              <w:spacing w:before="15"/>
              <w:ind w:left="10"/>
              <w:rPr>
                <w:rFonts w:ascii="Calibri" w:eastAsia="Calibri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协议版本，目前版本仅有</w:t>
            </w:r>
            <w:r>
              <w:rPr>
                <w:rFonts w:ascii="Calibri" w:eastAsia="Calibri"/>
                <w:sz w:val="22"/>
              </w:rPr>
              <w:t>1.1</w:t>
            </w:r>
            <w:r>
              <w:rPr>
                <w:rFonts w:hint="eastAsia" w:ascii="宋体" w:eastAsia="宋体"/>
                <w:sz w:val="22"/>
              </w:rPr>
              <w:t>，所以该填充为</w:t>
            </w:r>
            <w:r>
              <w:rPr>
                <w:rFonts w:ascii="Calibri" w:eastAsia="Calibri"/>
                <w:sz w:val="22"/>
              </w:rPr>
              <w:t>1.1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84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company</w:t>
            </w:r>
          </w:p>
        </w:tc>
        <w:tc>
          <w:tcPr>
            <w:tcW w:w="1151" w:type="dxa"/>
          </w:tcPr>
          <w:p>
            <w:pPr>
              <w:pStyle w:val="13"/>
              <w:spacing w:before="155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1151" w:type="dxa"/>
          </w:tcPr>
          <w:p>
            <w:pPr>
              <w:pStyle w:val="13"/>
              <w:spacing w:before="155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088" w:type="dxa"/>
          </w:tcPr>
          <w:p>
            <w:pPr>
              <w:pStyle w:val="13"/>
              <w:spacing w:before="17"/>
              <w:ind w:left="10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为设备的厂商,默认：neoway；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84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token</w:t>
            </w:r>
          </w:p>
        </w:tc>
        <w:tc>
          <w:tcPr>
            <w:tcW w:w="1151" w:type="dxa"/>
          </w:tcPr>
          <w:p>
            <w:pPr>
              <w:pStyle w:val="13"/>
              <w:spacing w:before="155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1151" w:type="dxa"/>
          </w:tcPr>
          <w:p>
            <w:pPr>
              <w:pStyle w:val="13"/>
              <w:spacing w:before="155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088" w:type="dxa"/>
          </w:tcPr>
          <w:p>
            <w:pPr>
              <w:pStyle w:val="13"/>
              <w:spacing w:before="16"/>
              <w:ind w:left="10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使用ticket值计算出来的MD5 token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84" w:type="dxa"/>
          </w:tcPr>
          <w:p>
            <w:pPr>
              <w:pStyle w:val="13"/>
              <w:spacing w:before="157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product_name</w:t>
            </w:r>
          </w:p>
        </w:tc>
        <w:tc>
          <w:tcPr>
            <w:tcW w:w="1151" w:type="dxa"/>
          </w:tcPr>
          <w:p>
            <w:pPr>
              <w:pStyle w:val="13"/>
              <w:spacing w:before="157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1151" w:type="dxa"/>
          </w:tcPr>
          <w:p>
            <w:pPr>
              <w:pStyle w:val="13"/>
              <w:spacing w:before="157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088" w:type="dxa"/>
          </w:tcPr>
          <w:p>
            <w:pPr>
              <w:pStyle w:val="13"/>
              <w:spacing w:before="15"/>
              <w:ind w:left="10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设备项目名称；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84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product_version</w:t>
            </w:r>
          </w:p>
        </w:tc>
        <w:tc>
          <w:tcPr>
            <w:tcW w:w="1151" w:type="dxa"/>
          </w:tcPr>
          <w:p>
            <w:pPr>
              <w:pStyle w:val="13"/>
              <w:spacing w:before="156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1151" w:type="dxa"/>
          </w:tcPr>
          <w:p>
            <w:pPr>
              <w:pStyle w:val="13"/>
              <w:spacing w:before="156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088" w:type="dxa"/>
          </w:tcPr>
          <w:p>
            <w:pPr>
              <w:pStyle w:val="13"/>
              <w:spacing w:before="15"/>
              <w:ind w:left="10"/>
              <w:rPr>
                <w:rFonts w:hint="eastAsia" w:ascii="宋体" w:eastAsia="宋体"/>
                <w:sz w:val="22"/>
              </w:rPr>
            </w:pPr>
            <w:r>
              <w:rPr>
                <w:rFonts w:hint="eastAsia" w:ascii="宋体" w:eastAsia="宋体"/>
                <w:sz w:val="22"/>
              </w:rPr>
              <w:t>设备当前版本；</w:t>
            </w:r>
          </w:p>
        </w:tc>
      </w:tr>
    </w:tbl>
    <w:p>
      <w:pPr>
        <w:pStyle w:val="6"/>
        <w:rPr>
          <w:b/>
          <w:sz w:val="20"/>
        </w:rPr>
      </w:pPr>
    </w:p>
    <w:p>
      <w:pPr>
        <w:pStyle w:val="6"/>
        <w:rPr>
          <w:b/>
          <w:sz w:val="18"/>
        </w:rPr>
      </w:pPr>
      <w:r>
        <mc:AlternateContent>
          <mc:Choice Requires="wpg">
            <w:drawing>
              <wp:anchor distT="0" distB="0" distL="0" distR="0" simplePos="0" relativeHeight="503315456" behindDoc="1" locked="0" layoutInCell="1" allowOverlap="1">
                <wp:simplePos x="0" y="0"/>
                <wp:positionH relativeFrom="page">
                  <wp:posOffset>872490</wp:posOffset>
                </wp:positionH>
                <wp:positionV relativeFrom="paragraph">
                  <wp:posOffset>171450</wp:posOffset>
                </wp:positionV>
                <wp:extent cx="5948680" cy="1131570"/>
                <wp:effectExtent l="635" t="0" r="13335" b="11430"/>
                <wp:wrapTopAndBottom/>
                <wp:docPr id="49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680" cy="1131570"/>
                          <a:chOff x="1375" y="270"/>
                          <a:chExt cx="9368" cy="1782"/>
                        </a:xfrm>
                      </wpg:grpSpPr>
                      <wps:wsp>
                        <wps:cNvPr id="44" name="任意多边形 31"/>
                        <wps:cNvSpPr/>
                        <wps:spPr>
                          <a:xfrm>
                            <a:off x="1382" y="277"/>
                            <a:ext cx="9354" cy="17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54" h="1767">
                                <a:moveTo>
                                  <a:pt x="9318" y="1766"/>
                                </a:moveTo>
                                <a:lnTo>
                                  <a:pt x="35" y="1766"/>
                                </a:lnTo>
                                <a:lnTo>
                                  <a:pt x="20" y="1764"/>
                                </a:lnTo>
                                <a:lnTo>
                                  <a:pt x="9" y="1758"/>
                                </a:lnTo>
                                <a:lnTo>
                                  <a:pt x="2" y="1749"/>
                                </a:lnTo>
                                <a:lnTo>
                                  <a:pt x="0" y="1736"/>
                                </a:lnTo>
                                <a:lnTo>
                                  <a:pt x="0" y="29"/>
                                </a:lnTo>
                                <a:lnTo>
                                  <a:pt x="2" y="16"/>
                                </a:lnTo>
                                <a:lnTo>
                                  <a:pt x="9" y="7"/>
                                </a:lnTo>
                                <a:lnTo>
                                  <a:pt x="20" y="1"/>
                                </a:lnTo>
                                <a:lnTo>
                                  <a:pt x="35" y="0"/>
                                </a:lnTo>
                                <a:lnTo>
                                  <a:pt x="9318" y="0"/>
                                </a:lnTo>
                                <a:lnTo>
                                  <a:pt x="9333" y="1"/>
                                </a:lnTo>
                                <a:lnTo>
                                  <a:pt x="9344" y="7"/>
                                </a:lnTo>
                                <a:lnTo>
                                  <a:pt x="9351" y="16"/>
                                </a:lnTo>
                                <a:lnTo>
                                  <a:pt x="9353" y="29"/>
                                </a:lnTo>
                                <a:lnTo>
                                  <a:pt x="9353" y="1736"/>
                                </a:lnTo>
                                <a:lnTo>
                                  <a:pt x="9351" y="1749"/>
                                </a:lnTo>
                                <a:lnTo>
                                  <a:pt x="9344" y="1758"/>
                                </a:lnTo>
                                <a:lnTo>
                                  <a:pt x="9333" y="1764"/>
                                </a:lnTo>
                                <a:lnTo>
                                  <a:pt x="9318" y="17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5" name="任意多边形 32"/>
                        <wps:cNvSpPr/>
                        <wps:spPr>
                          <a:xfrm>
                            <a:off x="1374" y="270"/>
                            <a:ext cx="9368" cy="178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68" h="1782">
                                <a:moveTo>
                                  <a:pt x="9325" y="1782"/>
                                </a:moveTo>
                                <a:lnTo>
                                  <a:pt x="42" y="1782"/>
                                </a:lnTo>
                                <a:lnTo>
                                  <a:pt x="41" y="1782"/>
                                </a:lnTo>
                                <a:lnTo>
                                  <a:pt x="26" y="1779"/>
                                </a:lnTo>
                                <a:lnTo>
                                  <a:pt x="24" y="1779"/>
                                </a:lnTo>
                                <a:lnTo>
                                  <a:pt x="12" y="1773"/>
                                </a:lnTo>
                                <a:lnTo>
                                  <a:pt x="11" y="1772"/>
                                </a:lnTo>
                                <a:lnTo>
                                  <a:pt x="9" y="1771"/>
                                </a:lnTo>
                                <a:lnTo>
                                  <a:pt x="3" y="1761"/>
                                </a:lnTo>
                                <a:lnTo>
                                  <a:pt x="2" y="1760"/>
                                </a:lnTo>
                                <a:lnTo>
                                  <a:pt x="1" y="1758"/>
                                </a:lnTo>
                                <a:lnTo>
                                  <a:pt x="0" y="1745"/>
                                </a:lnTo>
                                <a:lnTo>
                                  <a:pt x="0" y="36"/>
                                </a:lnTo>
                                <a:lnTo>
                                  <a:pt x="1" y="23"/>
                                </a:lnTo>
                                <a:lnTo>
                                  <a:pt x="2" y="21"/>
                                </a:lnTo>
                                <a:lnTo>
                                  <a:pt x="3" y="20"/>
                                </a:lnTo>
                                <a:lnTo>
                                  <a:pt x="9" y="10"/>
                                </a:lnTo>
                                <a:lnTo>
                                  <a:pt x="11" y="9"/>
                                </a:lnTo>
                                <a:lnTo>
                                  <a:pt x="12" y="8"/>
                                </a:lnTo>
                                <a:lnTo>
                                  <a:pt x="24" y="2"/>
                                </a:lnTo>
                                <a:lnTo>
                                  <a:pt x="26" y="2"/>
                                </a:lnTo>
                                <a:lnTo>
                                  <a:pt x="42" y="0"/>
                                </a:lnTo>
                                <a:lnTo>
                                  <a:pt x="42" y="0"/>
                                </a:lnTo>
                                <a:lnTo>
                                  <a:pt x="9325" y="0"/>
                                </a:lnTo>
                                <a:lnTo>
                                  <a:pt x="9325" y="0"/>
                                </a:lnTo>
                                <a:lnTo>
                                  <a:pt x="9341" y="2"/>
                                </a:lnTo>
                                <a:lnTo>
                                  <a:pt x="9343" y="2"/>
                                </a:lnTo>
                                <a:lnTo>
                                  <a:pt x="9355" y="8"/>
                                </a:lnTo>
                                <a:lnTo>
                                  <a:pt x="9356" y="9"/>
                                </a:lnTo>
                                <a:lnTo>
                                  <a:pt x="9358" y="10"/>
                                </a:lnTo>
                                <a:lnTo>
                                  <a:pt x="9361" y="15"/>
                                </a:lnTo>
                                <a:lnTo>
                                  <a:pt x="43" y="15"/>
                                </a:lnTo>
                                <a:lnTo>
                                  <a:pt x="42" y="15"/>
                                </a:lnTo>
                                <a:lnTo>
                                  <a:pt x="43" y="15"/>
                                </a:lnTo>
                                <a:lnTo>
                                  <a:pt x="35" y="16"/>
                                </a:lnTo>
                                <a:lnTo>
                                  <a:pt x="30" y="16"/>
                                </a:lnTo>
                                <a:lnTo>
                                  <a:pt x="28" y="17"/>
                                </a:lnTo>
                                <a:lnTo>
                                  <a:pt x="29" y="17"/>
                                </a:lnTo>
                                <a:lnTo>
                                  <a:pt x="24" y="19"/>
                                </a:lnTo>
                                <a:lnTo>
                                  <a:pt x="22" y="19"/>
                                </a:lnTo>
                                <a:lnTo>
                                  <a:pt x="19" y="21"/>
                                </a:lnTo>
                                <a:lnTo>
                                  <a:pt x="20" y="21"/>
                                </a:lnTo>
                                <a:lnTo>
                                  <a:pt x="17" y="25"/>
                                </a:lnTo>
                                <a:lnTo>
                                  <a:pt x="16" y="25"/>
                                </a:lnTo>
                                <a:lnTo>
                                  <a:pt x="15" y="28"/>
                                </a:lnTo>
                                <a:lnTo>
                                  <a:pt x="16" y="28"/>
                                </a:lnTo>
                                <a:lnTo>
                                  <a:pt x="15" y="37"/>
                                </a:lnTo>
                                <a:lnTo>
                                  <a:pt x="14" y="37"/>
                                </a:lnTo>
                                <a:lnTo>
                                  <a:pt x="14" y="1743"/>
                                </a:lnTo>
                                <a:lnTo>
                                  <a:pt x="16" y="1753"/>
                                </a:lnTo>
                                <a:lnTo>
                                  <a:pt x="15" y="1753"/>
                                </a:lnTo>
                                <a:lnTo>
                                  <a:pt x="16" y="1756"/>
                                </a:lnTo>
                                <a:lnTo>
                                  <a:pt x="17" y="1756"/>
                                </a:lnTo>
                                <a:lnTo>
                                  <a:pt x="20" y="1760"/>
                                </a:lnTo>
                                <a:lnTo>
                                  <a:pt x="19" y="1760"/>
                                </a:lnTo>
                                <a:lnTo>
                                  <a:pt x="22" y="1762"/>
                                </a:lnTo>
                                <a:lnTo>
                                  <a:pt x="24" y="1762"/>
                                </a:lnTo>
                                <a:lnTo>
                                  <a:pt x="29" y="1765"/>
                                </a:lnTo>
                                <a:lnTo>
                                  <a:pt x="28" y="1765"/>
                                </a:lnTo>
                                <a:lnTo>
                                  <a:pt x="30" y="1765"/>
                                </a:lnTo>
                                <a:lnTo>
                                  <a:pt x="32" y="1765"/>
                                </a:lnTo>
                                <a:lnTo>
                                  <a:pt x="43" y="1767"/>
                                </a:lnTo>
                                <a:lnTo>
                                  <a:pt x="42" y="1767"/>
                                </a:lnTo>
                                <a:lnTo>
                                  <a:pt x="44" y="1767"/>
                                </a:lnTo>
                                <a:lnTo>
                                  <a:pt x="9360" y="1767"/>
                                </a:lnTo>
                                <a:lnTo>
                                  <a:pt x="9358" y="1771"/>
                                </a:lnTo>
                                <a:lnTo>
                                  <a:pt x="9356" y="1772"/>
                                </a:lnTo>
                                <a:lnTo>
                                  <a:pt x="9355" y="1773"/>
                                </a:lnTo>
                                <a:lnTo>
                                  <a:pt x="9343" y="1779"/>
                                </a:lnTo>
                                <a:lnTo>
                                  <a:pt x="9341" y="1779"/>
                                </a:lnTo>
                                <a:lnTo>
                                  <a:pt x="9326" y="1782"/>
                                </a:lnTo>
                                <a:lnTo>
                                  <a:pt x="9325" y="1782"/>
                                </a:lnTo>
                                <a:close/>
                                <a:moveTo>
                                  <a:pt x="43" y="15"/>
                                </a:moveTo>
                                <a:lnTo>
                                  <a:pt x="42" y="15"/>
                                </a:lnTo>
                                <a:lnTo>
                                  <a:pt x="43" y="15"/>
                                </a:lnTo>
                                <a:lnTo>
                                  <a:pt x="43" y="15"/>
                                </a:lnTo>
                                <a:close/>
                                <a:moveTo>
                                  <a:pt x="9324" y="15"/>
                                </a:moveTo>
                                <a:lnTo>
                                  <a:pt x="43" y="15"/>
                                </a:lnTo>
                                <a:lnTo>
                                  <a:pt x="43" y="15"/>
                                </a:lnTo>
                                <a:lnTo>
                                  <a:pt x="9324" y="15"/>
                                </a:lnTo>
                                <a:lnTo>
                                  <a:pt x="9324" y="15"/>
                                </a:lnTo>
                                <a:close/>
                                <a:moveTo>
                                  <a:pt x="9338" y="16"/>
                                </a:moveTo>
                                <a:lnTo>
                                  <a:pt x="9324" y="15"/>
                                </a:lnTo>
                                <a:lnTo>
                                  <a:pt x="9325" y="15"/>
                                </a:lnTo>
                                <a:lnTo>
                                  <a:pt x="9361" y="15"/>
                                </a:lnTo>
                                <a:lnTo>
                                  <a:pt x="9361" y="16"/>
                                </a:lnTo>
                                <a:lnTo>
                                  <a:pt x="9337" y="16"/>
                                </a:lnTo>
                                <a:lnTo>
                                  <a:pt x="9338" y="16"/>
                                </a:lnTo>
                                <a:close/>
                                <a:moveTo>
                                  <a:pt x="9361" y="15"/>
                                </a:moveTo>
                                <a:lnTo>
                                  <a:pt x="9325" y="15"/>
                                </a:lnTo>
                                <a:lnTo>
                                  <a:pt x="9324" y="15"/>
                                </a:lnTo>
                                <a:lnTo>
                                  <a:pt x="9361" y="15"/>
                                </a:lnTo>
                                <a:lnTo>
                                  <a:pt x="9361" y="15"/>
                                </a:lnTo>
                                <a:close/>
                                <a:moveTo>
                                  <a:pt x="28" y="17"/>
                                </a:moveTo>
                                <a:lnTo>
                                  <a:pt x="30" y="16"/>
                                </a:lnTo>
                                <a:lnTo>
                                  <a:pt x="29" y="16"/>
                                </a:lnTo>
                                <a:lnTo>
                                  <a:pt x="28" y="17"/>
                                </a:lnTo>
                                <a:close/>
                                <a:moveTo>
                                  <a:pt x="29" y="16"/>
                                </a:moveTo>
                                <a:lnTo>
                                  <a:pt x="30" y="16"/>
                                </a:lnTo>
                                <a:lnTo>
                                  <a:pt x="35" y="16"/>
                                </a:lnTo>
                                <a:lnTo>
                                  <a:pt x="29" y="16"/>
                                </a:lnTo>
                                <a:close/>
                                <a:moveTo>
                                  <a:pt x="9339" y="17"/>
                                </a:moveTo>
                                <a:lnTo>
                                  <a:pt x="9338" y="16"/>
                                </a:lnTo>
                                <a:lnTo>
                                  <a:pt x="9337" y="16"/>
                                </a:lnTo>
                                <a:lnTo>
                                  <a:pt x="9339" y="17"/>
                                </a:lnTo>
                                <a:close/>
                                <a:moveTo>
                                  <a:pt x="9362" y="17"/>
                                </a:moveTo>
                                <a:lnTo>
                                  <a:pt x="9339" y="17"/>
                                </a:lnTo>
                                <a:lnTo>
                                  <a:pt x="9337" y="16"/>
                                </a:lnTo>
                                <a:lnTo>
                                  <a:pt x="9361" y="16"/>
                                </a:lnTo>
                                <a:lnTo>
                                  <a:pt x="9362" y="17"/>
                                </a:lnTo>
                                <a:close/>
                                <a:moveTo>
                                  <a:pt x="29" y="17"/>
                                </a:moveTo>
                                <a:lnTo>
                                  <a:pt x="28" y="17"/>
                                </a:lnTo>
                                <a:lnTo>
                                  <a:pt x="29" y="16"/>
                                </a:lnTo>
                                <a:lnTo>
                                  <a:pt x="29" y="17"/>
                                </a:lnTo>
                                <a:close/>
                                <a:moveTo>
                                  <a:pt x="9346" y="21"/>
                                </a:moveTo>
                                <a:lnTo>
                                  <a:pt x="9338" y="16"/>
                                </a:lnTo>
                                <a:lnTo>
                                  <a:pt x="9339" y="17"/>
                                </a:lnTo>
                                <a:lnTo>
                                  <a:pt x="9362" y="17"/>
                                </a:lnTo>
                                <a:lnTo>
                                  <a:pt x="9364" y="19"/>
                                </a:lnTo>
                                <a:lnTo>
                                  <a:pt x="9345" y="19"/>
                                </a:lnTo>
                                <a:lnTo>
                                  <a:pt x="9346" y="21"/>
                                </a:lnTo>
                                <a:close/>
                                <a:moveTo>
                                  <a:pt x="19" y="21"/>
                                </a:moveTo>
                                <a:lnTo>
                                  <a:pt x="22" y="19"/>
                                </a:lnTo>
                                <a:lnTo>
                                  <a:pt x="21" y="21"/>
                                </a:lnTo>
                                <a:lnTo>
                                  <a:pt x="19" y="21"/>
                                </a:lnTo>
                                <a:close/>
                                <a:moveTo>
                                  <a:pt x="21" y="21"/>
                                </a:moveTo>
                                <a:lnTo>
                                  <a:pt x="22" y="19"/>
                                </a:lnTo>
                                <a:lnTo>
                                  <a:pt x="24" y="19"/>
                                </a:lnTo>
                                <a:lnTo>
                                  <a:pt x="21" y="21"/>
                                </a:lnTo>
                                <a:close/>
                                <a:moveTo>
                                  <a:pt x="9348" y="21"/>
                                </a:moveTo>
                                <a:lnTo>
                                  <a:pt x="9346" y="21"/>
                                </a:lnTo>
                                <a:lnTo>
                                  <a:pt x="9345" y="19"/>
                                </a:lnTo>
                                <a:lnTo>
                                  <a:pt x="9348" y="21"/>
                                </a:lnTo>
                                <a:close/>
                                <a:moveTo>
                                  <a:pt x="9365" y="21"/>
                                </a:moveTo>
                                <a:lnTo>
                                  <a:pt x="9348" y="21"/>
                                </a:lnTo>
                                <a:lnTo>
                                  <a:pt x="9345" y="19"/>
                                </a:lnTo>
                                <a:lnTo>
                                  <a:pt x="9364" y="19"/>
                                </a:lnTo>
                                <a:lnTo>
                                  <a:pt x="9364" y="20"/>
                                </a:lnTo>
                                <a:lnTo>
                                  <a:pt x="9365" y="21"/>
                                </a:lnTo>
                                <a:close/>
                                <a:moveTo>
                                  <a:pt x="20" y="21"/>
                                </a:moveTo>
                                <a:lnTo>
                                  <a:pt x="19" y="21"/>
                                </a:lnTo>
                                <a:lnTo>
                                  <a:pt x="21" y="21"/>
                                </a:lnTo>
                                <a:lnTo>
                                  <a:pt x="20" y="21"/>
                                </a:lnTo>
                                <a:close/>
                                <a:moveTo>
                                  <a:pt x="9351" y="27"/>
                                </a:moveTo>
                                <a:lnTo>
                                  <a:pt x="9346" y="21"/>
                                </a:lnTo>
                                <a:lnTo>
                                  <a:pt x="9348" y="21"/>
                                </a:lnTo>
                                <a:lnTo>
                                  <a:pt x="9365" y="21"/>
                                </a:lnTo>
                                <a:lnTo>
                                  <a:pt x="9366" y="23"/>
                                </a:lnTo>
                                <a:lnTo>
                                  <a:pt x="9366" y="25"/>
                                </a:lnTo>
                                <a:lnTo>
                                  <a:pt x="9351" y="25"/>
                                </a:lnTo>
                                <a:lnTo>
                                  <a:pt x="9351" y="27"/>
                                </a:lnTo>
                                <a:close/>
                                <a:moveTo>
                                  <a:pt x="15" y="28"/>
                                </a:moveTo>
                                <a:lnTo>
                                  <a:pt x="16" y="25"/>
                                </a:lnTo>
                                <a:lnTo>
                                  <a:pt x="16" y="27"/>
                                </a:lnTo>
                                <a:lnTo>
                                  <a:pt x="15" y="28"/>
                                </a:lnTo>
                                <a:close/>
                                <a:moveTo>
                                  <a:pt x="16" y="27"/>
                                </a:move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6" y="27"/>
                                </a:lnTo>
                                <a:close/>
                                <a:moveTo>
                                  <a:pt x="9352" y="28"/>
                                </a:moveTo>
                                <a:lnTo>
                                  <a:pt x="9351" y="27"/>
                                </a:lnTo>
                                <a:lnTo>
                                  <a:pt x="9351" y="25"/>
                                </a:lnTo>
                                <a:lnTo>
                                  <a:pt x="9352" y="28"/>
                                </a:lnTo>
                                <a:close/>
                                <a:moveTo>
                                  <a:pt x="9366" y="28"/>
                                </a:moveTo>
                                <a:lnTo>
                                  <a:pt x="9352" y="28"/>
                                </a:lnTo>
                                <a:lnTo>
                                  <a:pt x="9351" y="25"/>
                                </a:lnTo>
                                <a:lnTo>
                                  <a:pt x="9366" y="25"/>
                                </a:lnTo>
                                <a:lnTo>
                                  <a:pt x="9366" y="28"/>
                                </a:lnTo>
                                <a:close/>
                                <a:moveTo>
                                  <a:pt x="16" y="28"/>
                                </a:moveTo>
                                <a:lnTo>
                                  <a:pt x="15" y="28"/>
                                </a:lnTo>
                                <a:lnTo>
                                  <a:pt x="16" y="27"/>
                                </a:lnTo>
                                <a:lnTo>
                                  <a:pt x="16" y="28"/>
                                </a:lnTo>
                                <a:close/>
                                <a:moveTo>
                                  <a:pt x="9368" y="38"/>
                                </a:moveTo>
                                <a:lnTo>
                                  <a:pt x="9353" y="38"/>
                                </a:lnTo>
                                <a:lnTo>
                                  <a:pt x="9353" y="37"/>
                                </a:lnTo>
                                <a:lnTo>
                                  <a:pt x="9352" y="37"/>
                                </a:lnTo>
                                <a:lnTo>
                                  <a:pt x="9351" y="27"/>
                                </a:lnTo>
                                <a:lnTo>
                                  <a:pt x="9352" y="28"/>
                                </a:lnTo>
                                <a:lnTo>
                                  <a:pt x="9366" y="28"/>
                                </a:lnTo>
                                <a:lnTo>
                                  <a:pt x="9367" y="36"/>
                                </a:lnTo>
                                <a:lnTo>
                                  <a:pt x="9368" y="38"/>
                                </a:lnTo>
                                <a:close/>
                                <a:moveTo>
                                  <a:pt x="14" y="37"/>
                                </a:moveTo>
                                <a:lnTo>
                                  <a:pt x="14" y="37"/>
                                </a:lnTo>
                                <a:lnTo>
                                  <a:pt x="15" y="37"/>
                                </a:lnTo>
                                <a:lnTo>
                                  <a:pt x="14" y="37"/>
                                </a:lnTo>
                                <a:close/>
                                <a:moveTo>
                                  <a:pt x="9353" y="37"/>
                                </a:moveTo>
                                <a:lnTo>
                                  <a:pt x="9352" y="37"/>
                                </a:lnTo>
                                <a:lnTo>
                                  <a:pt x="9353" y="37"/>
                                </a:lnTo>
                                <a:lnTo>
                                  <a:pt x="9353" y="37"/>
                                </a:lnTo>
                                <a:close/>
                                <a:moveTo>
                                  <a:pt x="9368" y="1744"/>
                                </a:moveTo>
                                <a:lnTo>
                                  <a:pt x="9353" y="1744"/>
                                </a:lnTo>
                                <a:lnTo>
                                  <a:pt x="9353" y="1743"/>
                                </a:lnTo>
                                <a:lnTo>
                                  <a:pt x="9353" y="37"/>
                                </a:lnTo>
                                <a:lnTo>
                                  <a:pt x="9353" y="38"/>
                                </a:lnTo>
                                <a:lnTo>
                                  <a:pt x="9368" y="38"/>
                                </a:lnTo>
                                <a:lnTo>
                                  <a:pt x="9368" y="1744"/>
                                </a:lnTo>
                                <a:close/>
                                <a:moveTo>
                                  <a:pt x="14" y="38"/>
                                </a:moveTo>
                                <a:lnTo>
                                  <a:pt x="14" y="38"/>
                                </a:lnTo>
                                <a:lnTo>
                                  <a:pt x="14" y="37"/>
                                </a:lnTo>
                                <a:lnTo>
                                  <a:pt x="14" y="38"/>
                                </a:lnTo>
                                <a:close/>
                                <a:moveTo>
                                  <a:pt x="14" y="1744"/>
                                </a:moveTo>
                                <a:lnTo>
                                  <a:pt x="14" y="1743"/>
                                </a:lnTo>
                                <a:lnTo>
                                  <a:pt x="14" y="1743"/>
                                </a:lnTo>
                                <a:lnTo>
                                  <a:pt x="14" y="1744"/>
                                </a:lnTo>
                                <a:close/>
                                <a:moveTo>
                                  <a:pt x="9353" y="1744"/>
                                </a:moveTo>
                                <a:lnTo>
                                  <a:pt x="9353" y="1743"/>
                                </a:lnTo>
                                <a:lnTo>
                                  <a:pt x="9353" y="1743"/>
                                </a:lnTo>
                                <a:lnTo>
                                  <a:pt x="9353" y="1744"/>
                                </a:lnTo>
                                <a:close/>
                                <a:moveTo>
                                  <a:pt x="15" y="1744"/>
                                </a:moveTo>
                                <a:lnTo>
                                  <a:pt x="14" y="1744"/>
                                </a:lnTo>
                                <a:lnTo>
                                  <a:pt x="14" y="1744"/>
                                </a:lnTo>
                                <a:lnTo>
                                  <a:pt x="15" y="1744"/>
                                </a:lnTo>
                                <a:close/>
                                <a:moveTo>
                                  <a:pt x="9351" y="1754"/>
                                </a:moveTo>
                                <a:lnTo>
                                  <a:pt x="9353" y="1744"/>
                                </a:lnTo>
                                <a:lnTo>
                                  <a:pt x="9353" y="1744"/>
                                </a:lnTo>
                                <a:lnTo>
                                  <a:pt x="9368" y="1744"/>
                                </a:lnTo>
                                <a:lnTo>
                                  <a:pt x="9367" y="1745"/>
                                </a:lnTo>
                                <a:lnTo>
                                  <a:pt x="9366" y="1753"/>
                                </a:lnTo>
                                <a:lnTo>
                                  <a:pt x="9352" y="1753"/>
                                </a:lnTo>
                                <a:lnTo>
                                  <a:pt x="9351" y="1754"/>
                                </a:lnTo>
                                <a:close/>
                                <a:moveTo>
                                  <a:pt x="16" y="1756"/>
                                </a:moveTo>
                                <a:lnTo>
                                  <a:pt x="15" y="1753"/>
                                </a:lnTo>
                                <a:lnTo>
                                  <a:pt x="16" y="1754"/>
                                </a:lnTo>
                                <a:lnTo>
                                  <a:pt x="16" y="1756"/>
                                </a:lnTo>
                                <a:close/>
                                <a:moveTo>
                                  <a:pt x="16" y="1754"/>
                                </a:moveTo>
                                <a:lnTo>
                                  <a:pt x="15" y="1753"/>
                                </a:lnTo>
                                <a:lnTo>
                                  <a:pt x="16" y="1753"/>
                                </a:lnTo>
                                <a:lnTo>
                                  <a:pt x="16" y="1754"/>
                                </a:lnTo>
                                <a:close/>
                                <a:moveTo>
                                  <a:pt x="9351" y="1756"/>
                                </a:moveTo>
                                <a:lnTo>
                                  <a:pt x="9351" y="1754"/>
                                </a:lnTo>
                                <a:lnTo>
                                  <a:pt x="9352" y="1753"/>
                                </a:lnTo>
                                <a:lnTo>
                                  <a:pt x="9351" y="1756"/>
                                </a:lnTo>
                                <a:close/>
                                <a:moveTo>
                                  <a:pt x="9366" y="1756"/>
                                </a:moveTo>
                                <a:lnTo>
                                  <a:pt x="9351" y="1756"/>
                                </a:lnTo>
                                <a:lnTo>
                                  <a:pt x="9352" y="1753"/>
                                </a:lnTo>
                                <a:lnTo>
                                  <a:pt x="9366" y="1753"/>
                                </a:lnTo>
                                <a:lnTo>
                                  <a:pt x="9366" y="1756"/>
                                </a:lnTo>
                                <a:close/>
                                <a:moveTo>
                                  <a:pt x="9346" y="1761"/>
                                </a:moveTo>
                                <a:lnTo>
                                  <a:pt x="9351" y="1754"/>
                                </a:lnTo>
                                <a:lnTo>
                                  <a:pt x="9351" y="1756"/>
                                </a:lnTo>
                                <a:lnTo>
                                  <a:pt x="9366" y="1756"/>
                                </a:lnTo>
                                <a:lnTo>
                                  <a:pt x="9366" y="1758"/>
                                </a:lnTo>
                                <a:lnTo>
                                  <a:pt x="9365" y="1760"/>
                                </a:lnTo>
                                <a:lnTo>
                                  <a:pt x="9348" y="1760"/>
                                </a:lnTo>
                                <a:lnTo>
                                  <a:pt x="9346" y="1761"/>
                                </a:lnTo>
                                <a:close/>
                                <a:moveTo>
                                  <a:pt x="17" y="1756"/>
                                </a:moveTo>
                                <a:lnTo>
                                  <a:pt x="16" y="1756"/>
                                </a:lnTo>
                                <a:lnTo>
                                  <a:pt x="16" y="1754"/>
                                </a:lnTo>
                                <a:lnTo>
                                  <a:pt x="17" y="1756"/>
                                </a:lnTo>
                                <a:close/>
                                <a:moveTo>
                                  <a:pt x="22" y="1762"/>
                                </a:moveTo>
                                <a:lnTo>
                                  <a:pt x="19" y="1760"/>
                                </a:lnTo>
                                <a:lnTo>
                                  <a:pt x="21" y="1761"/>
                                </a:lnTo>
                                <a:lnTo>
                                  <a:pt x="22" y="1762"/>
                                </a:lnTo>
                                <a:close/>
                                <a:moveTo>
                                  <a:pt x="21" y="1761"/>
                                </a:moveTo>
                                <a:lnTo>
                                  <a:pt x="19" y="1760"/>
                                </a:lnTo>
                                <a:lnTo>
                                  <a:pt x="20" y="1760"/>
                                </a:lnTo>
                                <a:lnTo>
                                  <a:pt x="21" y="1761"/>
                                </a:lnTo>
                                <a:close/>
                                <a:moveTo>
                                  <a:pt x="9345" y="1762"/>
                                </a:moveTo>
                                <a:lnTo>
                                  <a:pt x="9346" y="1761"/>
                                </a:lnTo>
                                <a:lnTo>
                                  <a:pt x="9348" y="1760"/>
                                </a:lnTo>
                                <a:lnTo>
                                  <a:pt x="9345" y="1762"/>
                                </a:lnTo>
                                <a:close/>
                                <a:moveTo>
                                  <a:pt x="9364" y="1762"/>
                                </a:moveTo>
                                <a:lnTo>
                                  <a:pt x="9345" y="1762"/>
                                </a:lnTo>
                                <a:lnTo>
                                  <a:pt x="9348" y="1760"/>
                                </a:lnTo>
                                <a:lnTo>
                                  <a:pt x="9365" y="1760"/>
                                </a:lnTo>
                                <a:lnTo>
                                  <a:pt x="9364" y="1761"/>
                                </a:lnTo>
                                <a:lnTo>
                                  <a:pt x="9364" y="1762"/>
                                </a:lnTo>
                                <a:close/>
                                <a:moveTo>
                                  <a:pt x="9338" y="1765"/>
                                </a:moveTo>
                                <a:lnTo>
                                  <a:pt x="9346" y="1761"/>
                                </a:lnTo>
                                <a:lnTo>
                                  <a:pt x="9345" y="1762"/>
                                </a:lnTo>
                                <a:lnTo>
                                  <a:pt x="9364" y="1762"/>
                                </a:lnTo>
                                <a:lnTo>
                                  <a:pt x="9362" y="1765"/>
                                </a:lnTo>
                                <a:lnTo>
                                  <a:pt x="9339" y="1765"/>
                                </a:lnTo>
                                <a:lnTo>
                                  <a:pt x="9338" y="1765"/>
                                </a:lnTo>
                                <a:close/>
                                <a:moveTo>
                                  <a:pt x="24" y="1762"/>
                                </a:moveTo>
                                <a:lnTo>
                                  <a:pt x="22" y="1762"/>
                                </a:lnTo>
                                <a:lnTo>
                                  <a:pt x="21" y="1761"/>
                                </a:lnTo>
                                <a:lnTo>
                                  <a:pt x="24" y="1762"/>
                                </a:lnTo>
                                <a:close/>
                                <a:moveTo>
                                  <a:pt x="30" y="1765"/>
                                </a:moveTo>
                                <a:lnTo>
                                  <a:pt x="28" y="1765"/>
                                </a:lnTo>
                                <a:lnTo>
                                  <a:pt x="29" y="1765"/>
                                </a:lnTo>
                                <a:lnTo>
                                  <a:pt x="30" y="1765"/>
                                </a:lnTo>
                                <a:close/>
                                <a:moveTo>
                                  <a:pt x="29" y="1765"/>
                                </a:moveTo>
                                <a:lnTo>
                                  <a:pt x="28" y="1765"/>
                                </a:lnTo>
                                <a:lnTo>
                                  <a:pt x="29" y="1765"/>
                                </a:lnTo>
                                <a:lnTo>
                                  <a:pt x="29" y="1765"/>
                                </a:lnTo>
                                <a:close/>
                                <a:moveTo>
                                  <a:pt x="9337" y="1765"/>
                                </a:moveTo>
                                <a:lnTo>
                                  <a:pt x="9338" y="1765"/>
                                </a:lnTo>
                                <a:lnTo>
                                  <a:pt x="9339" y="1765"/>
                                </a:lnTo>
                                <a:lnTo>
                                  <a:pt x="9337" y="1765"/>
                                </a:lnTo>
                                <a:close/>
                                <a:moveTo>
                                  <a:pt x="9361" y="1765"/>
                                </a:moveTo>
                                <a:lnTo>
                                  <a:pt x="9337" y="1765"/>
                                </a:lnTo>
                                <a:lnTo>
                                  <a:pt x="9339" y="1765"/>
                                </a:lnTo>
                                <a:lnTo>
                                  <a:pt x="9362" y="1765"/>
                                </a:lnTo>
                                <a:lnTo>
                                  <a:pt x="9361" y="1765"/>
                                </a:lnTo>
                                <a:close/>
                                <a:moveTo>
                                  <a:pt x="32" y="1765"/>
                                </a:moveTo>
                                <a:lnTo>
                                  <a:pt x="30" y="1765"/>
                                </a:lnTo>
                                <a:lnTo>
                                  <a:pt x="29" y="1765"/>
                                </a:lnTo>
                                <a:lnTo>
                                  <a:pt x="32" y="1765"/>
                                </a:lnTo>
                                <a:close/>
                                <a:moveTo>
                                  <a:pt x="9324" y="1767"/>
                                </a:moveTo>
                                <a:lnTo>
                                  <a:pt x="9338" y="1765"/>
                                </a:lnTo>
                                <a:lnTo>
                                  <a:pt x="9337" y="1765"/>
                                </a:lnTo>
                                <a:lnTo>
                                  <a:pt x="9361" y="1765"/>
                                </a:lnTo>
                                <a:lnTo>
                                  <a:pt x="9360" y="1767"/>
                                </a:lnTo>
                                <a:lnTo>
                                  <a:pt x="9325" y="1767"/>
                                </a:lnTo>
                                <a:lnTo>
                                  <a:pt x="9324" y="1767"/>
                                </a:lnTo>
                                <a:close/>
                                <a:moveTo>
                                  <a:pt x="44" y="1767"/>
                                </a:moveTo>
                                <a:lnTo>
                                  <a:pt x="42" y="1767"/>
                                </a:lnTo>
                                <a:lnTo>
                                  <a:pt x="43" y="1767"/>
                                </a:lnTo>
                                <a:lnTo>
                                  <a:pt x="44" y="1767"/>
                                </a:lnTo>
                                <a:close/>
                                <a:moveTo>
                                  <a:pt x="9324" y="1767"/>
                                </a:moveTo>
                                <a:lnTo>
                                  <a:pt x="44" y="1767"/>
                                </a:lnTo>
                                <a:lnTo>
                                  <a:pt x="43" y="1767"/>
                                </a:lnTo>
                                <a:lnTo>
                                  <a:pt x="9324" y="1767"/>
                                </a:lnTo>
                                <a:lnTo>
                                  <a:pt x="9324" y="1767"/>
                                </a:lnTo>
                                <a:close/>
                                <a:moveTo>
                                  <a:pt x="9360" y="1767"/>
                                </a:moveTo>
                                <a:lnTo>
                                  <a:pt x="9324" y="1767"/>
                                </a:lnTo>
                                <a:lnTo>
                                  <a:pt x="9325" y="1767"/>
                                </a:lnTo>
                                <a:lnTo>
                                  <a:pt x="9360" y="1767"/>
                                </a:lnTo>
                                <a:lnTo>
                                  <a:pt x="9360" y="1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0E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6" name="直线 33"/>
                        <wps:cNvSpPr/>
                        <wps:spPr>
                          <a:xfrm>
                            <a:off x="1547" y="379"/>
                            <a:ext cx="0" cy="1589"/>
                          </a:xfrm>
                          <a:prstGeom prst="line">
                            <a:avLst/>
                          </a:prstGeom>
                          <a:ln w="0" cap="flat" cmpd="sng">
                            <a:solidFill>
                              <a:srgbClr val="F8F8F8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7" name="矩形 34"/>
                        <wps:cNvSpPr/>
                        <wps:spPr>
                          <a:xfrm>
                            <a:off x="1548" y="378"/>
                            <a:ext cx="9022" cy="1589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8" name="文本框 35"/>
                        <wps:cNvSpPr txBox="1"/>
                        <wps:spPr>
                          <a:xfrm>
                            <a:off x="1374" y="270"/>
                            <a:ext cx="9368" cy="1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39"/>
                                <w:ind w:left="247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请求参数示例</w:t>
                              </w:r>
                            </w:p>
                            <w:p>
                              <w:pPr>
                                <w:spacing w:before="124"/>
                                <w:ind w:left="247" w:right="50" w:firstLine="0"/>
                                <w:jc w:val="both"/>
                                <w:rPr>
                                  <w:sz w:val="17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HYPERLINK "http://fota.neoway.com/fota/api/check?id=868658038866972&amp;amp;version=1.1&amp;amp;company=neoway&amp;amp;token=24caa9" \h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>http://fota.neoway.com/fota/api/check?id=868658038866972&amp;version=1.1&amp;company=neoway&amp;token=24caa9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fldChar w:fldCharType="end"/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ed0919d8d34e356b1b877621d7&amp;product_name=neo_G613&amp;product_version=neo_G613.N720-Q01-N3830_N WY-G613_HE-001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0" o:spid="_x0000_s1026" o:spt="203" style="position:absolute;left:0pt;margin-left:68.7pt;margin-top:13.5pt;height:89.1pt;width:468.4pt;mso-position-horizontal-relative:page;mso-wrap-distance-bottom:0pt;mso-wrap-distance-top:0pt;z-index:-1024;mso-width-relative:page;mso-height-relative:page;" coordorigin="1375,270" coordsize="9368,1782" o:gfxdata="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">
                <o:lock v:ext="edit" aspectratio="f"/>
                <v:shape id="任意多边形 31" o:spid="_x0000_s1026" o:spt="100" style="position:absolute;left:1382;top:277;height:1767;width:9354;" fillcolor="#F8F8F8" filled="t" stroked="f" coordsize="9354,1767" o:gfxdata="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53gn6/&#10;AAAA2wAAAA8AAAAAAAAAAQAgAAAAIgAAAGRycy9kb3ducmV2LnhtbFBLAQIUABQAAAAIAIdO4kAz&#10;LwWeOwAAADkAAAAQAAAAAAAAAAEAIAAAAA4BAABkcnMvc2hhcGV4bWwueG1sUEsFBgAAAAAGAAYA&#10;WwEAALgDAAAAAA==&#10;" path="m9318,1766l35,1766,20,1764,9,1758,2,1749,0,1736,0,29,2,16,9,7,20,1,35,0,9318,0,9333,1,9344,7,9351,16,9353,29,9353,1736,9351,1749,9344,1758,9333,1764,9318,1766xe">
                  <v:fill on="t" focussize="0,0"/>
                  <v:stroke on="f"/>
                  <v:imagedata o:title=""/>
                  <o:lock v:ext="edit" aspectratio="f"/>
                </v:shape>
                <v:shape id="任意多边形 32" o:spid="_x0000_s1026" o:spt="100" style="position:absolute;left:1374;top:270;height:1782;width:9368;" fillcolor="#DFE0E3" filled="t" stroked="f" coordsize="9368,1782" o:gfxdata="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Z2PD6/&#10;AAAA2wAAAA8AAAAAAAAAAQAgAAAAIgAAAGRycy9kb3ducmV2LnhtbFBLAQIUABQAAAAIAIdO4kAz&#10;LwWeOwAAADkAAAAQAAAAAAAAAAEAIAAAAA4BAABkcnMvc2hhcGV4bWwueG1sUEsFBgAAAAAGAAYA&#10;WwEAALgDAAAAAA==&#10;" path="m9325,1782l42,1782,41,1782,26,1779,24,1779,12,1773,11,1772,9,1771,3,1761,2,1760,1,1758,0,1745,0,36,1,23,2,21,3,20,9,10,11,9,12,8,24,2,26,2,42,0,42,0,9325,0,9325,0,9341,2,9343,2,9355,8,9356,9,9358,10,9361,15,43,15,42,15,43,15,35,16,30,16,28,17,29,17,24,19,22,19,19,21,20,21,17,25,16,25,15,28,16,28,15,37,14,37,14,1743,16,1753,15,1753,16,1756,17,1756,20,1760,19,1760,22,1762,24,1762,29,1765,28,1765,30,1765,32,1765,43,1767,42,1767,44,1767,9360,1767,9358,1771,9356,1772,9355,1773,9343,1779,9341,1779,9326,1782,9325,1782xm43,15l42,15,43,15,43,15xm9324,15l43,15,43,15,9324,15,9324,15xm9338,16l9324,15,9325,15,9361,15,9361,16,9337,16,9338,16xm9361,15l9325,15,9324,15,9361,15,9361,15xm28,17l30,16,29,16,28,17xm29,16l30,16,35,16,29,16xm9339,17l9338,16,9337,16,9339,17xm9362,17l9339,17,9337,16,9361,16,9362,17xm29,17l28,17,29,16,29,17xm9346,21l9338,16,9339,17,9362,17,9364,19,9345,19,9346,21xm19,21l22,19,21,21,19,21xm21,21l22,19,24,19,21,21xm9348,21l9346,21,9345,19,9348,21xm9365,21l9348,21,9345,19,9364,19,9364,20,9365,21xm20,21l19,21,21,21,20,21xm9351,27l9346,21,9348,21,9365,21,9366,23,9366,25,9351,25,9351,27xm15,28l16,25,16,27,15,28xm16,27l16,25,17,25,16,27xm9352,28l9351,27,9351,25,9352,28xm9366,28l9352,28,9351,25,9366,25,9366,28xm16,28l15,28,16,27,16,28xm9368,38l9353,38,9353,37,9352,37,9351,27,9352,28,9366,28,9367,36,9368,38xm14,37l14,37,15,37,14,37xm9353,37l9352,37,9353,37,9353,37xm9368,1744l9353,1744,9353,1743,9353,37,9353,38,9368,38,9368,1744xm14,38l14,38,14,37,14,38xm14,1744l14,1743,14,1743,14,1744xm9353,1744l9353,1743,9353,1743,9353,1744xm15,1744l14,1744,14,1744,15,1744xm9351,1754l9353,1744,9353,1744,9368,1744,9367,1745,9366,1753,9352,1753,9351,1754xm16,1756l15,1753,16,1754,16,1756xm16,1754l15,1753,16,1753,16,1754xm9351,1756l9351,1754,9352,1753,9351,1756xm9366,1756l9351,1756,9352,1753,9366,1753,9366,1756xm9346,1761l9351,1754,9351,1756,9366,1756,9366,1758,9365,1760,9348,1760,9346,1761xm17,1756l16,1756,16,1754,17,1756xm22,1762l19,1760,21,1761,22,1762xm21,1761l19,1760,20,1760,21,1761xm9345,1762l9346,1761,9348,1760,9345,1762xm9364,1762l9345,1762,9348,1760,9365,1760,9364,1761,9364,1762xm9338,1765l9346,1761,9345,1762,9364,1762,9362,1765,9339,1765,9338,1765xm24,1762l22,1762,21,1761,24,1762xm30,1765l28,1765,29,1765,30,1765xm29,1765l28,1765,29,1765,29,1765xm9337,1765l9338,1765,9339,1765,9337,1765xm9361,1765l9337,1765,9339,1765,9362,1765,9361,1765xm32,1765l30,1765,29,1765,32,1765xm9324,1767l9338,1765,9337,1765,9361,1765,9360,1767,9325,1767,9324,1767xm44,1767l42,1767,43,1767,44,1767xm9324,1767l44,1767,43,1767,9324,1767,9324,1767xm9360,1767l9324,1767,9325,1767,9360,1767,9360,1767xe">
                  <v:fill on="t" focussize="0,0"/>
                  <v:stroke on="f"/>
                  <v:imagedata o:title=""/>
                  <o:lock v:ext="edit" aspectratio="f"/>
                </v:shape>
                <v:line id="直线 33" o:spid="_x0000_s1026" o:spt="20" style="position:absolute;left:1547;top:379;height:1589;width:0;" filled="f" stroked="t" coordsize="21600,21600" o:gfxdata="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XHYPm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pt" color="#F8F8F8" joinstyle="round"/>
                  <v:imagedata o:title=""/>
                  <o:lock v:ext="edit" aspectratio="f"/>
                </v:line>
                <v:rect id="矩形 34" o:spid="_x0000_s1026" o:spt="1" style="position:absolute;left:1548;top:378;height:1589;width:9022;" fillcolor="#F8F8F8" filled="t" stroked="f" coordsize="21600,21600" o:gfxdata="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J8er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文本框 35" o:spid="_x0000_s1026" o:spt="202" type="#_x0000_t202" style="position:absolute;left:1374;top:270;height:1782;width:9368;" filled="f" stroked="f" coordsize="21600,21600" o:gfxdata="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z9Kj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39"/>
                          <w:ind w:left="247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请求参数示例</w:t>
                        </w:r>
                      </w:p>
                      <w:p>
                        <w:pPr>
                          <w:spacing w:before="124"/>
                          <w:ind w:left="247" w:right="50" w:firstLine="0"/>
                          <w:jc w:val="both"/>
                          <w:rPr>
                            <w:sz w:val="17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"http://fota.neoway.com/fota/api/check?id=868658038866972&amp;amp;version=1.1&amp;amp;company=neoway&amp;amp;token=24caa9" \h </w:instrText>
                        </w:r>
                        <w:r>
                          <w:fldChar w:fldCharType="separate"/>
                        </w:r>
                        <w:r>
                          <w:rPr>
                            <w:spacing w:val="-1"/>
                            <w:sz w:val="17"/>
                          </w:rPr>
                          <w:t>http://fota.neoway.com/fota/api/check?id=868658038866972&amp;version=1.1&amp;company=neoway&amp;token=24caa9</w:t>
                        </w:r>
                        <w:r>
                          <w:rPr>
                            <w:spacing w:val="-1"/>
                            <w:sz w:val="17"/>
                          </w:rPr>
                          <w:fldChar w:fldCharType="end"/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ed0919d8d34e356b1b877621d7&amp;product_name=neo_G613&amp;product_version=neo_G613.N720-Q01-N3830_N WY-G613_HE-001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2"/>
        <w:rPr>
          <w:b/>
          <w:sz w:val="17"/>
        </w:rPr>
      </w:pPr>
    </w:p>
    <w:p>
      <w:pPr>
        <w:pStyle w:val="3"/>
        <w:numPr>
          <w:ilvl w:val="2"/>
          <w:numId w:val="5"/>
        </w:numPr>
        <w:tabs>
          <w:tab w:val="left" w:pos="977"/>
        </w:tabs>
        <w:spacing w:before="71" w:after="0" w:line="240" w:lineRule="auto"/>
        <w:ind w:left="976" w:right="0" w:hanging="698"/>
        <w:jc w:val="left"/>
      </w:pPr>
      <w:bookmarkStart w:id="44" w:name="3.2.3 返回参数"/>
      <w:bookmarkEnd w:id="44"/>
      <w:bookmarkStart w:id="45" w:name="_bookmark15"/>
      <w:bookmarkEnd w:id="45"/>
      <w:bookmarkStart w:id="46" w:name="_bookmark15"/>
      <w:bookmarkEnd w:id="46"/>
      <w:r>
        <w:rPr>
          <w:w w:val="95"/>
        </w:rPr>
        <w:t>返回参数</w:t>
      </w:r>
    </w:p>
    <w:p>
      <w:pPr>
        <w:pStyle w:val="6"/>
        <w:rPr>
          <w:b/>
          <w:sz w:val="20"/>
        </w:rPr>
      </w:pPr>
    </w:p>
    <w:p>
      <w:pPr>
        <w:pStyle w:val="6"/>
        <w:spacing w:before="8"/>
        <w:rPr>
          <w:b/>
          <w:sz w:val="10"/>
        </w:rPr>
      </w:pPr>
    </w:p>
    <w:tbl>
      <w:tblPr>
        <w:tblStyle w:val="9"/>
        <w:tblW w:w="0" w:type="auto"/>
        <w:tblInd w:w="288" w:type="dxa"/>
        <w:tblBorders>
          <w:top w:val="single" w:color="DFE0E3" w:sz="8" w:space="0"/>
          <w:left w:val="single" w:color="DFE0E3" w:sz="8" w:space="0"/>
          <w:bottom w:val="single" w:color="DFE0E3" w:sz="8" w:space="0"/>
          <w:right w:val="single" w:color="DFE0E3" w:sz="8" w:space="0"/>
          <w:insideH w:val="single" w:color="DFE0E3" w:sz="8" w:space="0"/>
          <w:insideV w:val="single" w:color="DFE0E3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84"/>
        <w:gridCol w:w="956"/>
        <w:gridCol w:w="795"/>
        <w:gridCol w:w="5639"/>
      </w:tblGrid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984" w:type="dxa"/>
            <w:shd w:val="clear" w:color="auto" w:fill="F8F8F8"/>
          </w:tcPr>
          <w:p>
            <w:pPr>
              <w:pStyle w:val="13"/>
              <w:spacing w:before="17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参数</w:t>
            </w:r>
          </w:p>
        </w:tc>
        <w:tc>
          <w:tcPr>
            <w:tcW w:w="956" w:type="dxa"/>
            <w:shd w:val="clear" w:color="auto" w:fill="F8F8F8"/>
          </w:tcPr>
          <w:p>
            <w:pPr>
              <w:pStyle w:val="13"/>
              <w:spacing w:before="170"/>
              <w:ind w:left="20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类型</w:t>
            </w:r>
          </w:p>
        </w:tc>
        <w:tc>
          <w:tcPr>
            <w:tcW w:w="795" w:type="dxa"/>
            <w:shd w:val="clear" w:color="auto" w:fill="F8F8F8"/>
          </w:tcPr>
          <w:p>
            <w:pPr>
              <w:pStyle w:val="13"/>
              <w:spacing w:before="170"/>
              <w:ind w:left="20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必填</w:t>
            </w:r>
          </w:p>
        </w:tc>
        <w:tc>
          <w:tcPr>
            <w:tcW w:w="5639" w:type="dxa"/>
            <w:shd w:val="clear" w:color="auto" w:fill="F8F8F8"/>
          </w:tcPr>
          <w:p>
            <w:pPr>
              <w:pStyle w:val="13"/>
              <w:spacing w:before="170"/>
              <w:ind w:left="20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说明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984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state</w:t>
            </w:r>
          </w:p>
        </w:tc>
        <w:tc>
          <w:tcPr>
            <w:tcW w:w="956" w:type="dxa"/>
          </w:tcPr>
          <w:p>
            <w:pPr>
              <w:pStyle w:val="13"/>
              <w:spacing w:before="155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5" w:type="dxa"/>
          </w:tcPr>
          <w:p>
            <w:pPr>
              <w:pStyle w:val="13"/>
              <w:spacing w:before="155"/>
              <w:ind w:left="20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9" w:type="dxa"/>
          </w:tcPr>
          <w:p>
            <w:pPr>
              <w:pStyle w:val="13"/>
              <w:spacing w:before="171"/>
              <w:ind w:left="203"/>
              <w:rPr>
                <w:sz w:val="19"/>
              </w:rPr>
            </w:pPr>
            <w:r>
              <w:rPr>
                <w:sz w:val="19"/>
              </w:rPr>
              <w:t>ok为访问成功，error为访问失败，详细信息见message字段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984" w:type="dxa"/>
          </w:tcPr>
          <w:p>
            <w:pPr>
              <w:pStyle w:val="13"/>
              <w:spacing w:before="157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action</w:t>
            </w:r>
          </w:p>
        </w:tc>
        <w:tc>
          <w:tcPr>
            <w:tcW w:w="956" w:type="dxa"/>
          </w:tcPr>
          <w:p>
            <w:pPr>
              <w:pStyle w:val="13"/>
              <w:spacing w:before="157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5" w:type="dxa"/>
          </w:tcPr>
          <w:p>
            <w:pPr>
              <w:pStyle w:val="13"/>
              <w:spacing w:before="157"/>
              <w:ind w:left="20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9" w:type="dxa"/>
          </w:tcPr>
          <w:p>
            <w:pPr>
              <w:pStyle w:val="13"/>
              <w:spacing w:before="170"/>
              <w:ind w:left="203"/>
              <w:rPr>
                <w:sz w:val="19"/>
              </w:rPr>
            </w:pPr>
            <w:r>
              <w:rPr>
                <w:color w:val="333333"/>
                <w:sz w:val="19"/>
              </w:rPr>
              <w:t>指代请求的接口，这里为"check"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4" w:hRule="atLeast"/>
        </w:trPr>
        <w:tc>
          <w:tcPr>
            <w:tcW w:w="1984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message</w:t>
            </w:r>
          </w:p>
        </w:tc>
        <w:tc>
          <w:tcPr>
            <w:tcW w:w="956" w:type="dxa"/>
          </w:tcPr>
          <w:p>
            <w:pPr>
              <w:pStyle w:val="13"/>
              <w:spacing w:before="155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5" w:type="dxa"/>
          </w:tcPr>
          <w:p>
            <w:pPr>
              <w:pStyle w:val="13"/>
              <w:spacing w:before="155"/>
              <w:ind w:left="20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9" w:type="dxa"/>
          </w:tcPr>
          <w:p>
            <w:pPr>
              <w:pStyle w:val="13"/>
              <w:spacing w:before="171"/>
              <w:ind w:left="203"/>
              <w:rPr>
                <w:sz w:val="19"/>
              </w:rPr>
            </w:pPr>
            <w:r>
              <w:rPr>
                <w:color w:val="333333"/>
                <w:sz w:val="19"/>
              </w:rPr>
              <w:t>信息</w:t>
            </w:r>
          </w:p>
          <w:p>
            <w:pPr>
              <w:pStyle w:val="13"/>
              <w:spacing w:before="179"/>
              <w:ind w:left="203"/>
              <w:rPr>
                <w:sz w:val="16"/>
              </w:rPr>
            </w:pPr>
            <w:r>
              <w:rPr>
                <w:color w:val="333333"/>
                <w:sz w:val="16"/>
              </w:rPr>
              <w:t>"imei length error"：表示IMEI号长度错误</w:t>
            </w:r>
          </w:p>
          <w:p>
            <w:pPr>
              <w:pStyle w:val="13"/>
              <w:spacing w:before="8" w:line="340" w:lineRule="atLeast"/>
              <w:ind w:left="203" w:right="1983"/>
              <w:rPr>
                <w:sz w:val="16"/>
              </w:rPr>
            </w:pPr>
            <w:r>
              <w:rPr>
                <w:color w:val="333333"/>
                <w:sz w:val="16"/>
              </w:rPr>
              <w:t>"Get auth ticket success"：表示获取ticket成功"post param error"：表示传的请求参数错误</w:t>
            </w:r>
          </w:p>
        </w:tc>
      </w:tr>
    </w:tbl>
    <w:p>
      <w:pPr>
        <w:spacing w:after="0" w:line="340" w:lineRule="atLeast"/>
        <w:rPr>
          <w:sz w:val="16"/>
        </w:rPr>
        <w:sectPr>
          <w:pgSz w:w="11910" w:h="16840"/>
          <w:pgMar w:top="1880" w:right="920" w:bottom="1680" w:left="1140" w:header="1418" w:footer="1488" w:gutter="0"/>
        </w:sectPr>
      </w:pPr>
    </w:p>
    <w:p>
      <w:pPr>
        <w:pStyle w:val="6"/>
        <w:spacing w:before="9"/>
        <w:rPr>
          <w:rFonts w:ascii="Times New Roman"/>
        </w:rPr>
      </w:pPr>
    </w:p>
    <w:tbl>
      <w:tblPr>
        <w:tblStyle w:val="9"/>
        <w:tblW w:w="0" w:type="auto"/>
        <w:tblInd w:w="288" w:type="dxa"/>
        <w:tblBorders>
          <w:top w:val="single" w:color="DFE0E3" w:sz="8" w:space="0"/>
          <w:left w:val="single" w:color="DFE0E3" w:sz="8" w:space="0"/>
          <w:bottom w:val="single" w:color="DFE0E3" w:sz="8" w:space="0"/>
          <w:right w:val="single" w:color="DFE0E3" w:sz="8" w:space="0"/>
          <w:insideH w:val="single" w:color="DFE0E3" w:sz="8" w:space="0"/>
          <w:insideV w:val="single" w:color="DFE0E3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84"/>
        <w:gridCol w:w="956"/>
        <w:gridCol w:w="795"/>
        <w:gridCol w:w="5639"/>
      </w:tblGrid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6" w:hRule="atLeast"/>
        </w:trPr>
        <w:tc>
          <w:tcPr>
            <w:tcW w:w="1984" w:type="dxa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56" w:type="dxa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39" w:type="dxa"/>
          </w:tcPr>
          <w:p>
            <w:pPr>
              <w:pStyle w:val="13"/>
              <w:spacing w:before="43" w:line="280" w:lineRule="auto"/>
              <w:ind w:left="203" w:right="2828"/>
              <w:rPr>
                <w:sz w:val="16"/>
              </w:rPr>
            </w:pPr>
            <w:r>
              <w:rPr>
                <w:color w:val="333333"/>
                <w:sz w:val="16"/>
              </w:rPr>
              <w:t>"new version"：表示获取到新版本"no new version"：表示没有新版本</w:t>
            </w:r>
          </w:p>
          <w:p>
            <w:pPr>
              <w:pStyle w:val="13"/>
              <w:spacing w:before="1" w:line="254" w:lineRule="auto"/>
              <w:ind w:left="203" w:right="8"/>
              <w:rPr>
                <w:sz w:val="16"/>
              </w:rPr>
            </w:pPr>
            <w:r>
              <w:rPr>
                <w:color w:val="333333"/>
                <w:sz w:val="16"/>
              </w:rPr>
              <w:t>"company or projectName error"：表示请求的公司名称或项目名称字段内容错误</w:t>
            </w:r>
          </w:p>
          <w:p>
            <w:pPr>
              <w:pStyle w:val="13"/>
              <w:spacing w:before="33" w:line="284" w:lineRule="exact"/>
              <w:ind w:left="203"/>
              <w:rPr>
                <w:sz w:val="16"/>
              </w:rPr>
            </w:pPr>
            <w:r>
              <w:rPr>
                <w:color w:val="333333"/>
                <w:sz w:val="16"/>
              </w:rPr>
              <w:t>"no version file"：表示没有版本升级文件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984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id</w:t>
            </w:r>
          </w:p>
        </w:tc>
        <w:tc>
          <w:tcPr>
            <w:tcW w:w="956" w:type="dxa"/>
          </w:tcPr>
          <w:p>
            <w:pPr>
              <w:pStyle w:val="13"/>
              <w:spacing w:before="156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5" w:type="dxa"/>
          </w:tcPr>
          <w:p>
            <w:pPr>
              <w:pStyle w:val="13"/>
              <w:spacing w:before="156"/>
              <w:ind w:left="20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9" w:type="dxa"/>
          </w:tcPr>
          <w:p>
            <w:pPr>
              <w:pStyle w:val="13"/>
              <w:spacing w:before="169"/>
              <w:ind w:left="203"/>
              <w:rPr>
                <w:sz w:val="19"/>
              </w:rPr>
            </w:pPr>
            <w:r>
              <w:rPr>
                <w:color w:val="333333"/>
                <w:sz w:val="19"/>
              </w:rPr>
              <w:t>默认为设备IMEI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984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bookmarkStart w:id="75" w:name="_GoBack"/>
            <w:r>
              <w:rPr>
                <w:rFonts w:ascii="Times New Roman"/>
                <w:color w:val="333333"/>
                <w:w w:val="105"/>
                <w:sz w:val="19"/>
              </w:rPr>
              <w:t>update</w:t>
            </w:r>
            <w:bookmarkEnd w:id="75"/>
          </w:p>
        </w:tc>
        <w:tc>
          <w:tcPr>
            <w:tcW w:w="956" w:type="dxa"/>
          </w:tcPr>
          <w:p>
            <w:pPr>
              <w:pStyle w:val="13"/>
              <w:spacing w:before="155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5" w:type="dxa"/>
          </w:tcPr>
          <w:p>
            <w:pPr>
              <w:pStyle w:val="13"/>
              <w:spacing w:before="155"/>
              <w:ind w:left="20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9" w:type="dxa"/>
          </w:tcPr>
          <w:p>
            <w:pPr>
              <w:pStyle w:val="13"/>
              <w:spacing w:before="170"/>
              <w:ind w:left="203"/>
              <w:rPr>
                <w:sz w:val="19"/>
              </w:rPr>
            </w:pPr>
            <w:r>
              <w:rPr>
                <w:color w:val="333333"/>
                <w:sz w:val="19"/>
              </w:rPr>
              <w:t>是否有新版本，true代表有新版本，false代表没有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984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product_version</w:t>
            </w:r>
          </w:p>
        </w:tc>
        <w:tc>
          <w:tcPr>
            <w:tcW w:w="956" w:type="dxa"/>
          </w:tcPr>
          <w:p>
            <w:pPr>
              <w:pStyle w:val="13"/>
              <w:spacing w:before="156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5" w:type="dxa"/>
          </w:tcPr>
          <w:p>
            <w:pPr>
              <w:pStyle w:val="13"/>
              <w:spacing w:before="156"/>
              <w:ind w:left="20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9" w:type="dxa"/>
          </w:tcPr>
          <w:p>
            <w:pPr>
              <w:pStyle w:val="13"/>
              <w:spacing w:before="169"/>
              <w:ind w:left="203"/>
              <w:rPr>
                <w:sz w:val="19"/>
              </w:rPr>
            </w:pPr>
            <w:r>
              <w:rPr>
                <w:color w:val="333333"/>
                <w:sz w:val="19"/>
              </w:rPr>
              <w:t>设备当前版本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1984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current_version</w:t>
            </w:r>
          </w:p>
        </w:tc>
        <w:tc>
          <w:tcPr>
            <w:tcW w:w="956" w:type="dxa"/>
          </w:tcPr>
          <w:p>
            <w:pPr>
              <w:pStyle w:val="13"/>
              <w:spacing w:before="155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5" w:type="dxa"/>
          </w:tcPr>
          <w:p>
            <w:pPr>
              <w:pStyle w:val="13"/>
              <w:spacing w:before="155"/>
              <w:ind w:left="20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9" w:type="dxa"/>
          </w:tcPr>
          <w:p>
            <w:pPr>
              <w:pStyle w:val="13"/>
              <w:spacing w:before="170"/>
              <w:ind w:left="203"/>
              <w:rPr>
                <w:sz w:val="19"/>
              </w:rPr>
            </w:pPr>
            <w:r>
              <w:rPr>
                <w:color w:val="333333"/>
                <w:sz w:val="19"/>
              </w:rPr>
              <w:t>新版本存在时，返回升级后的新版本号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984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company</w:t>
            </w:r>
          </w:p>
        </w:tc>
        <w:tc>
          <w:tcPr>
            <w:tcW w:w="956" w:type="dxa"/>
          </w:tcPr>
          <w:p>
            <w:pPr>
              <w:pStyle w:val="13"/>
              <w:spacing w:before="156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5" w:type="dxa"/>
          </w:tcPr>
          <w:p>
            <w:pPr>
              <w:pStyle w:val="13"/>
              <w:spacing w:before="156"/>
              <w:ind w:left="20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9" w:type="dxa"/>
          </w:tcPr>
          <w:p>
            <w:pPr>
              <w:pStyle w:val="13"/>
              <w:spacing w:before="169"/>
              <w:ind w:left="198"/>
              <w:rPr>
                <w:sz w:val="19"/>
              </w:rPr>
            </w:pPr>
            <w:r>
              <w:rPr>
                <w:color w:val="333333"/>
                <w:sz w:val="19"/>
              </w:rPr>
              <w:t>为设备的厂商,默认：neoway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984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content</w:t>
            </w:r>
          </w:p>
        </w:tc>
        <w:tc>
          <w:tcPr>
            <w:tcW w:w="956" w:type="dxa"/>
          </w:tcPr>
          <w:p>
            <w:pPr>
              <w:pStyle w:val="13"/>
              <w:spacing w:before="155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5" w:type="dxa"/>
          </w:tcPr>
          <w:p>
            <w:pPr>
              <w:pStyle w:val="13"/>
              <w:spacing w:before="155"/>
              <w:ind w:left="20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9" w:type="dxa"/>
          </w:tcPr>
          <w:p>
            <w:pPr>
              <w:pStyle w:val="13"/>
              <w:spacing w:before="170"/>
              <w:ind w:left="203"/>
              <w:rPr>
                <w:sz w:val="19"/>
              </w:rPr>
            </w:pPr>
            <w:r>
              <w:rPr>
                <w:color w:val="333333"/>
                <w:sz w:val="19"/>
              </w:rPr>
              <w:t>描述内容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984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file_md5</w:t>
            </w:r>
          </w:p>
        </w:tc>
        <w:tc>
          <w:tcPr>
            <w:tcW w:w="956" w:type="dxa"/>
          </w:tcPr>
          <w:p>
            <w:pPr>
              <w:pStyle w:val="13"/>
              <w:spacing w:before="156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5" w:type="dxa"/>
          </w:tcPr>
          <w:p>
            <w:pPr>
              <w:pStyle w:val="13"/>
              <w:spacing w:before="156"/>
              <w:ind w:left="20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9" w:type="dxa"/>
          </w:tcPr>
          <w:p>
            <w:pPr>
              <w:pStyle w:val="13"/>
              <w:spacing w:before="169"/>
              <w:ind w:left="203"/>
              <w:rPr>
                <w:sz w:val="19"/>
              </w:rPr>
            </w:pPr>
            <w:r>
              <w:rPr>
                <w:color w:val="333333"/>
                <w:sz w:val="19"/>
              </w:rPr>
              <w:t>新版本存在时，内容是版本文件的MD5值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1984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date</w:t>
            </w:r>
          </w:p>
        </w:tc>
        <w:tc>
          <w:tcPr>
            <w:tcW w:w="956" w:type="dxa"/>
          </w:tcPr>
          <w:p>
            <w:pPr>
              <w:pStyle w:val="13"/>
              <w:spacing w:before="155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long</w:t>
            </w:r>
          </w:p>
        </w:tc>
        <w:tc>
          <w:tcPr>
            <w:tcW w:w="795" w:type="dxa"/>
          </w:tcPr>
          <w:p>
            <w:pPr>
              <w:pStyle w:val="13"/>
              <w:spacing w:before="155"/>
              <w:ind w:left="20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9" w:type="dxa"/>
          </w:tcPr>
          <w:p>
            <w:pPr>
              <w:pStyle w:val="13"/>
              <w:spacing w:before="170"/>
              <w:ind w:left="203"/>
              <w:rPr>
                <w:sz w:val="19"/>
              </w:rPr>
            </w:pPr>
            <w:r>
              <w:rPr>
                <w:color w:val="333333"/>
                <w:sz w:val="19"/>
              </w:rPr>
              <w:t>版本时间戳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984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url</w:t>
            </w:r>
          </w:p>
        </w:tc>
        <w:tc>
          <w:tcPr>
            <w:tcW w:w="956" w:type="dxa"/>
          </w:tcPr>
          <w:p>
            <w:pPr>
              <w:pStyle w:val="13"/>
              <w:spacing w:before="156"/>
              <w:ind w:left="204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5" w:type="dxa"/>
          </w:tcPr>
          <w:p>
            <w:pPr>
              <w:pStyle w:val="13"/>
              <w:spacing w:before="156"/>
              <w:ind w:left="203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9" w:type="dxa"/>
          </w:tcPr>
          <w:p>
            <w:pPr>
              <w:pStyle w:val="13"/>
              <w:spacing w:before="169"/>
              <w:ind w:left="203"/>
              <w:rPr>
                <w:sz w:val="19"/>
              </w:rPr>
            </w:pPr>
            <w:r>
              <w:rPr>
                <w:color w:val="333333"/>
                <w:sz w:val="19"/>
              </w:rPr>
              <w:t>新版本下载地址</w:t>
            </w:r>
          </w:p>
        </w:tc>
      </w:tr>
    </w:tbl>
    <w:p>
      <w:pPr>
        <w:spacing w:after="0"/>
        <w:rPr>
          <w:sz w:val="19"/>
        </w:rPr>
        <w:sectPr>
          <w:pgSz w:w="11910" w:h="16840"/>
          <w:pgMar w:top="1880" w:right="920" w:bottom="1680" w:left="1140" w:header="1418" w:footer="1488" w:gutter="0"/>
        </w:sect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8"/>
        <w:rPr>
          <w:rFonts w:ascii="Times New Roman"/>
          <w:sz w:val="14"/>
        </w:rPr>
      </w:pPr>
    </w:p>
    <w:p>
      <w:pPr>
        <w:pStyle w:val="6"/>
        <w:ind w:left="27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inline distT="0" distB="0" distL="114300" distR="114300">
                <wp:extent cx="5949315" cy="4594225"/>
                <wp:effectExtent l="0" t="0" r="13335" b="15875"/>
                <wp:docPr id="32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315" cy="4594225"/>
                          <a:chOff x="0" y="0"/>
                          <a:chExt cx="9369" cy="7235"/>
                        </a:xfrm>
                      </wpg:grpSpPr>
                      <wps:wsp>
                        <wps:cNvPr id="28" name="任意多边形 37"/>
                        <wps:cNvSpPr/>
                        <wps:spPr>
                          <a:xfrm>
                            <a:off x="7" y="7"/>
                            <a:ext cx="9354" cy="72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54" h="7220">
                                <a:moveTo>
                                  <a:pt x="9317" y="7220"/>
                                </a:moveTo>
                                <a:lnTo>
                                  <a:pt x="35" y="7220"/>
                                </a:lnTo>
                                <a:lnTo>
                                  <a:pt x="20" y="7210"/>
                                </a:lnTo>
                                <a:lnTo>
                                  <a:pt x="8" y="7187"/>
                                </a:lnTo>
                                <a:lnTo>
                                  <a:pt x="1" y="7148"/>
                                </a:lnTo>
                                <a:lnTo>
                                  <a:pt x="0" y="7097"/>
                                </a:lnTo>
                                <a:lnTo>
                                  <a:pt x="0" y="119"/>
                                </a:lnTo>
                                <a:lnTo>
                                  <a:pt x="1" y="67"/>
                                </a:lnTo>
                                <a:lnTo>
                                  <a:pt x="8" y="29"/>
                                </a:lnTo>
                                <a:lnTo>
                                  <a:pt x="20" y="6"/>
                                </a:lnTo>
                                <a:lnTo>
                                  <a:pt x="35" y="0"/>
                                </a:lnTo>
                                <a:lnTo>
                                  <a:pt x="9317" y="0"/>
                                </a:lnTo>
                                <a:lnTo>
                                  <a:pt x="9332" y="6"/>
                                </a:lnTo>
                                <a:lnTo>
                                  <a:pt x="9344" y="29"/>
                                </a:lnTo>
                                <a:lnTo>
                                  <a:pt x="9351" y="67"/>
                                </a:lnTo>
                                <a:lnTo>
                                  <a:pt x="9353" y="119"/>
                                </a:lnTo>
                                <a:lnTo>
                                  <a:pt x="9353" y="7097"/>
                                </a:lnTo>
                                <a:lnTo>
                                  <a:pt x="9351" y="7148"/>
                                </a:lnTo>
                                <a:lnTo>
                                  <a:pt x="9344" y="7187"/>
                                </a:lnTo>
                                <a:lnTo>
                                  <a:pt x="9332" y="7210"/>
                                </a:lnTo>
                                <a:lnTo>
                                  <a:pt x="9317" y="7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9" name="任意多边形 38"/>
                        <wps:cNvSpPr/>
                        <wps:spPr>
                          <a:xfrm>
                            <a:off x="0" y="0"/>
                            <a:ext cx="9369" cy="72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69" h="7235">
                                <a:moveTo>
                                  <a:pt x="9325" y="7235"/>
                                </a:moveTo>
                                <a:lnTo>
                                  <a:pt x="43" y="7235"/>
                                </a:lnTo>
                                <a:lnTo>
                                  <a:pt x="41" y="7235"/>
                                </a:lnTo>
                                <a:lnTo>
                                  <a:pt x="39" y="7234"/>
                                </a:lnTo>
                                <a:lnTo>
                                  <a:pt x="24" y="7224"/>
                                </a:lnTo>
                                <a:lnTo>
                                  <a:pt x="22" y="7223"/>
                                </a:lnTo>
                                <a:lnTo>
                                  <a:pt x="21" y="7221"/>
                                </a:lnTo>
                                <a:lnTo>
                                  <a:pt x="9" y="7199"/>
                                </a:lnTo>
                                <a:lnTo>
                                  <a:pt x="9" y="7196"/>
                                </a:lnTo>
                                <a:lnTo>
                                  <a:pt x="2" y="7158"/>
                                </a:lnTo>
                                <a:lnTo>
                                  <a:pt x="2" y="7155"/>
                                </a:lnTo>
                                <a:lnTo>
                                  <a:pt x="0" y="7105"/>
                                </a:lnTo>
                                <a:lnTo>
                                  <a:pt x="0" y="127"/>
                                </a:lnTo>
                                <a:lnTo>
                                  <a:pt x="2" y="77"/>
                                </a:lnTo>
                                <a:lnTo>
                                  <a:pt x="2" y="74"/>
                                </a:lnTo>
                                <a:lnTo>
                                  <a:pt x="9" y="35"/>
                                </a:lnTo>
                                <a:lnTo>
                                  <a:pt x="9" y="33"/>
                                </a:lnTo>
                                <a:lnTo>
                                  <a:pt x="21" y="11"/>
                                </a:lnTo>
                                <a:lnTo>
                                  <a:pt x="22" y="8"/>
                                </a:lnTo>
                                <a:lnTo>
                                  <a:pt x="25" y="7"/>
                                </a:lnTo>
                                <a:lnTo>
                                  <a:pt x="40" y="1"/>
                                </a:lnTo>
                                <a:lnTo>
                                  <a:pt x="41" y="0"/>
                                </a:lnTo>
                                <a:lnTo>
                                  <a:pt x="43" y="0"/>
                                </a:lnTo>
                                <a:lnTo>
                                  <a:pt x="9325" y="0"/>
                                </a:lnTo>
                                <a:lnTo>
                                  <a:pt x="9327" y="0"/>
                                </a:lnTo>
                                <a:lnTo>
                                  <a:pt x="9328" y="1"/>
                                </a:lnTo>
                                <a:lnTo>
                                  <a:pt x="9343" y="7"/>
                                </a:lnTo>
                                <a:lnTo>
                                  <a:pt x="9346" y="8"/>
                                </a:lnTo>
                                <a:lnTo>
                                  <a:pt x="9347" y="11"/>
                                </a:lnTo>
                                <a:lnTo>
                                  <a:pt x="9349" y="14"/>
                                </a:lnTo>
                                <a:lnTo>
                                  <a:pt x="46" y="14"/>
                                </a:lnTo>
                                <a:lnTo>
                                  <a:pt x="43" y="15"/>
                                </a:lnTo>
                                <a:lnTo>
                                  <a:pt x="44" y="15"/>
                                </a:lnTo>
                                <a:lnTo>
                                  <a:pt x="39" y="17"/>
                                </a:lnTo>
                                <a:lnTo>
                                  <a:pt x="34" y="17"/>
                                </a:lnTo>
                                <a:lnTo>
                                  <a:pt x="30" y="21"/>
                                </a:lnTo>
                                <a:lnTo>
                                  <a:pt x="32" y="21"/>
                                </a:lnTo>
                                <a:lnTo>
                                  <a:pt x="24" y="38"/>
                                </a:lnTo>
                                <a:lnTo>
                                  <a:pt x="23" y="38"/>
                                </a:lnTo>
                                <a:lnTo>
                                  <a:pt x="23" y="40"/>
                                </a:lnTo>
                                <a:lnTo>
                                  <a:pt x="23" y="40"/>
                                </a:lnTo>
                                <a:lnTo>
                                  <a:pt x="17" y="75"/>
                                </a:lnTo>
                                <a:lnTo>
                                  <a:pt x="17" y="76"/>
                                </a:lnTo>
                                <a:lnTo>
                                  <a:pt x="15" y="127"/>
                                </a:lnTo>
                                <a:lnTo>
                                  <a:pt x="15" y="7105"/>
                                </a:lnTo>
                                <a:lnTo>
                                  <a:pt x="17" y="7155"/>
                                </a:lnTo>
                                <a:lnTo>
                                  <a:pt x="17" y="7155"/>
                                </a:lnTo>
                                <a:lnTo>
                                  <a:pt x="23" y="7192"/>
                                </a:lnTo>
                                <a:lnTo>
                                  <a:pt x="23" y="7192"/>
                                </a:lnTo>
                                <a:lnTo>
                                  <a:pt x="23" y="7194"/>
                                </a:lnTo>
                                <a:lnTo>
                                  <a:pt x="24" y="7194"/>
                                </a:lnTo>
                                <a:lnTo>
                                  <a:pt x="33" y="7211"/>
                                </a:lnTo>
                                <a:lnTo>
                                  <a:pt x="32" y="7211"/>
                                </a:lnTo>
                                <a:lnTo>
                                  <a:pt x="34" y="7214"/>
                                </a:lnTo>
                                <a:lnTo>
                                  <a:pt x="36" y="7214"/>
                                </a:lnTo>
                                <a:lnTo>
                                  <a:pt x="45" y="7220"/>
                                </a:lnTo>
                                <a:lnTo>
                                  <a:pt x="43" y="7220"/>
                                </a:lnTo>
                                <a:lnTo>
                                  <a:pt x="47" y="7221"/>
                                </a:lnTo>
                                <a:lnTo>
                                  <a:pt x="9347" y="7221"/>
                                </a:lnTo>
                                <a:lnTo>
                                  <a:pt x="9346" y="7223"/>
                                </a:lnTo>
                                <a:lnTo>
                                  <a:pt x="9344" y="7224"/>
                                </a:lnTo>
                                <a:lnTo>
                                  <a:pt x="9329" y="7234"/>
                                </a:lnTo>
                                <a:lnTo>
                                  <a:pt x="9327" y="7235"/>
                                </a:lnTo>
                                <a:lnTo>
                                  <a:pt x="9325" y="7235"/>
                                </a:lnTo>
                                <a:close/>
                                <a:moveTo>
                                  <a:pt x="44" y="15"/>
                                </a:moveTo>
                                <a:lnTo>
                                  <a:pt x="43" y="15"/>
                                </a:lnTo>
                                <a:lnTo>
                                  <a:pt x="46" y="14"/>
                                </a:lnTo>
                                <a:lnTo>
                                  <a:pt x="44" y="15"/>
                                </a:lnTo>
                                <a:close/>
                                <a:moveTo>
                                  <a:pt x="9324" y="15"/>
                                </a:moveTo>
                                <a:lnTo>
                                  <a:pt x="44" y="15"/>
                                </a:lnTo>
                                <a:lnTo>
                                  <a:pt x="46" y="14"/>
                                </a:lnTo>
                                <a:lnTo>
                                  <a:pt x="9322" y="14"/>
                                </a:lnTo>
                                <a:lnTo>
                                  <a:pt x="9324" y="15"/>
                                </a:lnTo>
                                <a:close/>
                                <a:moveTo>
                                  <a:pt x="9335" y="20"/>
                                </a:moveTo>
                                <a:lnTo>
                                  <a:pt x="9322" y="14"/>
                                </a:lnTo>
                                <a:lnTo>
                                  <a:pt x="9325" y="15"/>
                                </a:lnTo>
                                <a:lnTo>
                                  <a:pt x="9349" y="15"/>
                                </a:lnTo>
                                <a:lnTo>
                                  <a:pt x="9351" y="17"/>
                                </a:lnTo>
                                <a:lnTo>
                                  <a:pt x="9334" y="17"/>
                                </a:lnTo>
                                <a:lnTo>
                                  <a:pt x="9335" y="20"/>
                                </a:lnTo>
                                <a:close/>
                                <a:moveTo>
                                  <a:pt x="9349" y="15"/>
                                </a:moveTo>
                                <a:lnTo>
                                  <a:pt x="9325" y="15"/>
                                </a:lnTo>
                                <a:lnTo>
                                  <a:pt x="9322" y="14"/>
                                </a:lnTo>
                                <a:lnTo>
                                  <a:pt x="9349" y="14"/>
                                </a:lnTo>
                                <a:lnTo>
                                  <a:pt x="9349" y="15"/>
                                </a:lnTo>
                                <a:close/>
                                <a:moveTo>
                                  <a:pt x="30" y="21"/>
                                </a:moveTo>
                                <a:lnTo>
                                  <a:pt x="34" y="17"/>
                                </a:lnTo>
                                <a:lnTo>
                                  <a:pt x="33" y="20"/>
                                </a:lnTo>
                                <a:lnTo>
                                  <a:pt x="30" y="21"/>
                                </a:lnTo>
                                <a:close/>
                                <a:moveTo>
                                  <a:pt x="33" y="20"/>
                                </a:moveTo>
                                <a:lnTo>
                                  <a:pt x="34" y="17"/>
                                </a:lnTo>
                                <a:lnTo>
                                  <a:pt x="39" y="17"/>
                                </a:lnTo>
                                <a:lnTo>
                                  <a:pt x="33" y="20"/>
                                </a:lnTo>
                                <a:close/>
                                <a:moveTo>
                                  <a:pt x="9338" y="21"/>
                                </a:moveTo>
                                <a:lnTo>
                                  <a:pt x="9335" y="20"/>
                                </a:lnTo>
                                <a:lnTo>
                                  <a:pt x="9334" y="17"/>
                                </a:lnTo>
                                <a:lnTo>
                                  <a:pt x="9338" y="21"/>
                                </a:lnTo>
                                <a:close/>
                                <a:moveTo>
                                  <a:pt x="9352" y="21"/>
                                </a:moveTo>
                                <a:lnTo>
                                  <a:pt x="9338" y="21"/>
                                </a:lnTo>
                                <a:lnTo>
                                  <a:pt x="9334" y="17"/>
                                </a:lnTo>
                                <a:lnTo>
                                  <a:pt x="9351" y="17"/>
                                </a:lnTo>
                                <a:lnTo>
                                  <a:pt x="9352" y="21"/>
                                </a:lnTo>
                                <a:close/>
                                <a:moveTo>
                                  <a:pt x="9345" y="39"/>
                                </a:moveTo>
                                <a:lnTo>
                                  <a:pt x="9335" y="20"/>
                                </a:lnTo>
                                <a:lnTo>
                                  <a:pt x="9338" y="21"/>
                                </a:lnTo>
                                <a:lnTo>
                                  <a:pt x="9352" y="21"/>
                                </a:lnTo>
                                <a:lnTo>
                                  <a:pt x="9359" y="33"/>
                                </a:lnTo>
                                <a:lnTo>
                                  <a:pt x="9359" y="35"/>
                                </a:lnTo>
                                <a:lnTo>
                                  <a:pt x="9360" y="38"/>
                                </a:lnTo>
                                <a:lnTo>
                                  <a:pt x="9345" y="38"/>
                                </a:lnTo>
                                <a:lnTo>
                                  <a:pt x="9345" y="39"/>
                                </a:lnTo>
                                <a:close/>
                                <a:moveTo>
                                  <a:pt x="32" y="21"/>
                                </a:moveTo>
                                <a:lnTo>
                                  <a:pt x="30" y="21"/>
                                </a:lnTo>
                                <a:lnTo>
                                  <a:pt x="33" y="20"/>
                                </a:lnTo>
                                <a:lnTo>
                                  <a:pt x="32" y="21"/>
                                </a:lnTo>
                                <a:close/>
                                <a:moveTo>
                                  <a:pt x="23" y="40"/>
                                </a:moveTo>
                                <a:lnTo>
                                  <a:pt x="23" y="38"/>
                                </a:lnTo>
                                <a:lnTo>
                                  <a:pt x="23" y="39"/>
                                </a:lnTo>
                                <a:lnTo>
                                  <a:pt x="23" y="40"/>
                                </a:lnTo>
                                <a:close/>
                                <a:moveTo>
                                  <a:pt x="23" y="39"/>
                                </a:moveTo>
                                <a:lnTo>
                                  <a:pt x="23" y="38"/>
                                </a:lnTo>
                                <a:lnTo>
                                  <a:pt x="24" y="38"/>
                                </a:lnTo>
                                <a:lnTo>
                                  <a:pt x="23" y="39"/>
                                </a:lnTo>
                                <a:close/>
                                <a:moveTo>
                                  <a:pt x="9345" y="40"/>
                                </a:moveTo>
                                <a:lnTo>
                                  <a:pt x="9345" y="39"/>
                                </a:lnTo>
                                <a:lnTo>
                                  <a:pt x="9345" y="38"/>
                                </a:lnTo>
                                <a:lnTo>
                                  <a:pt x="9345" y="40"/>
                                </a:lnTo>
                                <a:close/>
                                <a:moveTo>
                                  <a:pt x="9360" y="40"/>
                                </a:moveTo>
                                <a:lnTo>
                                  <a:pt x="9345" y="40"/>
                                </a:lnTo>
                                <a:lnTo>
                                  <a:pt x="9345" y="38"/>
                                </a:lnTo>
                                <a:lnTo>
                                  <a:pt x="9360" y="38"/>
                                </a:lnTo>
                                <a:lnTo>
                                  <a:pt x="9360" y="40"/>
                                </a:lnTo>
                                <a:close/>
                                <a:moveTo>
                                  <a:pt x="23" y="40"/>
                                </a:moveTo>
                                <a:lnTo>
                                  <a:pt x="23" y="40"/>
                                </a:lnTo>
                                <a:lnTo>
                                  <a:pt x="23" y="39"/>
                                </a:lnTo>
                                <a:lnTo>
                                  <a:pt x="23" y="40"/>
                                </a:lnTo>
                                <a:close/>
                                <a:moveTo>
                                  <a:pt x="9366" y="77"/>
                                </a:moveTo>
                                <a:lnTo>
                                  <a:pt x="9351" y="77"/>
                                </a:lnTo>
                                <a:lnTo>
                                  <a:pt x="9351" y="76"/>
                                </a:lnTo>
                                <a:lnTo>
                                  <a:pt x="9351" y="75"/>
                                </a:lnTo>
                                <a:lnTo>
                                  <a:pt x="9345" y="39"/>
                                </a:lnTo>
                                <a:lnTo>
                                  <a:pt x="9345" y="40"/>
                                </a:lnTo>
                                <a:lnTo>
                                  <a:pt x="9360" y="40"/>
                                </a:lnTo>
                                <a:lnTo>
                                  <a:pt x="9366" y="74"/>
                                </a:lnTo>
                                <a:lnTo>
                                  <a:pt x="9366" y="77"/>
                                </a:lnTo>
                                <a:close/>
                                <a:moveTo>
                                  <a:pt x="17" y="76"/>
                                </a:moveTo>
                                <a:lnTo>
                                  <a:pt x="17" y="76"/>
                                </a:lnTo>
                                <a:lnTo>
                                  <a:pt x="17" y="76"/>
                                </a:lnTo>
                                <a:lnTo>
                                  <a:pt x="17" y="76"/>
                                </a:lnTo>
                                <a:close/>
                                <a:moveTo>
                                  <a:pt x="9351" y="76"/>
                                </a:moveTo>
                                <a:lnTo>
                                  <a:pt x="9351" y="76"/>
                                </a:lnTo>
                                <a:lnTo>
                                  <a:pt x="9351" y="76"/>
                                </a:lnTo>
                                <a:lnTo>
                                  <a:pt x="9351" y="76"/>
                                </a:lnTo>
                                <a:close/>
                                <a:moveTo>
                                  <a:pt x="17" y="77"/>
                                </a:moveTo>
                                <a:lnTo>
                                  <a:pt x="17" y="77"/>
                                </a:lnTo>
                                <a:lnTo>
                                  <a:pt x="17" y="76"/>
                                </a:lnTo>
                                <a:lnTo>
                                  <a:pt x="17" y="77"/>
                                </a:lnTo>
                                <a:close/>
                                <a:moveTo>
                                  <a:pt x="9368" y="7105"/>
                                </a:moveTo>
                                <a:lnTo>
                                  <a:pt x="9353" y="7105"/>
                                </a:lnTo>
                                <a:lnTo>
                                  <a:pt x="9353" y="127"/>
                                </a:lnTo>
                                <a:lnTo>
                                  <a:pt x="9351" y="76"/>
                                </a:lnTo>
                                <a:lnTo>
                                  <a:pt x="9351" y="77"/>
                                </a:lnTo>
                                <a:lnTo>
                                  <a:pt x="9366" y="77"/>
                                </a:lnTo>
                                <a:lnTo>
                                  <a:pt x="9368" y="127"/>
                                </a:lnTo>
                                <a:lnTo>
                                  <a:pt x="9368" y="7105"/>
                                </a:lnTo>
                                <a:close/>
                                <a:moveTo>
                                  <a:pt x="9353" y="127"/>
                                </a:moveTo>
                                <a:lnTo>
                                  <a:pt x="9353" y="127"/>
                                </a:lnTo>
                                <a:lnTo>
                                  <a:pt x="9353" y="127"/>
                                </a:lnTo>
                                <a:lnTo>
                                  <a:pt x="9353" y="127"/>
                                </a:lnTo>
                                <a:close/>
                                <a:moveTo>
                                  <a:pt x="15" y="7105"/>
                                </a:moveTo>
                                <a:lnTo>
                                  <a:pt x="15" y="7105"/>
                                </a:lnTo>
                                <a:lnTo>
                                  <a:pt x="15" y="7105"/>
                                </a:lnTo>
                                <a:lnTo>
                                  <a:pt x="15" y="7105"/>
                                </a:lnTo>
                                <a:close/>
                                <a:moveTo>
                                  <a:pt x="9366" y="7156"/>
                                </a:moveTo>
                                <a:lnTo>
                                  <a:pt x="9351" y="7156"/>
                                </a:lnTo>
                                <a:lnTo>
                                  <a:pt x="9351" y="7155"/>
                                </a:lnTo>
                                <a:lnTo>
                                  <a:pt x="9351" y="7155"/>
                                </a:lnTo>
                                <a:lnTo>
                                  <a:pt x="9353" y="7105"/>
                                </a:lnTo>
                                <a:lnTo>
                                  <a:pt x="9353" y="7105"/>
                                </a:lnTo>
                                <a:lnTo>
                                  <a:pt x="9368" y="7105"/>
                                </a:lnTo>
                                <a:lnTo>
                                  <a:pt x="9366" y="7156"/>
                                </a:lnTo>
                                <a:close/>
                                <a:moveTo>
                                  <a:pt x="17" y="7156"/>
                                </a:moveTo>
                                <a:lnTo>
                                  <a:pt x="17" y="7155"/>
                                </a:lnTo>
                                <a:lnTo>
                                  <a:pt x="17" y="7155"/>
                                </a:lnTo>
                                <a:lnTo>
                                  <a:pt x="17" y="7156"/>
                                </a:lnTo>
                                <a:close/>
                                <a:moveTo>
                                  <a:pt x="9351" y="7156"/>
                                </a:moveTo>
                                <a:lnTo>
                                  <a:pt x="9351" y="7155"/>
                                </a:lnTo>
                                <a:lnTo>
                                  <a:pt x="9351" y="7155"/>
                                </a:lnTo>
                                <a:lnTo>
                                  <a:pt x="9351" y="7156"/>
                                </a:lnTo>
                                <a:close/>
                                <a:moveTo>
                                  <a:pt x="17" y="7156"/>
                                </a:moveTo>
                                <a:lnTo>
                                  <a:pt x="17" y="7156"/>
                                </a:lnTo>
                                <a:lnTo>
                                  <a:pt x="17" y="7156"/>
                                </a:lnTo>
                                <a:lnTo>
                                  <a:pt x="17" y="7156"/>
                                </a:lnTo>
                                <a:close/>
                                <a:moveTo>
                                  <a:pt x="9360" y="7194"/>
                                </a:moveTo>
                                <a:lnTo>
                                  <a:pt x="9345" y="7194"/>
                                </a:lnTo>
                                <a:lnTo>
                                  <a:pt x="9345" y="7192"/>
                                </a:lnTo>
                                <a:lnTo>
                                  <a:pt x="9345" y="7192"/>
                                </a:lnTo>
                                <a:lnTo>
                                  <a:pt x="9351" y="7156"/>
                                </a:lnTo>
                                <a:lnTo>
                                  <a:pt x="9351" y="7156"/>
                                </a:lnTo>
                                <a:lnTo>
                                  <a:pt x="9366" y="7156"/>
                                </a:lnTo>
                                <a:lnTo>
                                  <a:pt x="9366" y="7158"/>
                                </a:lnTo>
                                <a:lnTo>
                                  <a:pt x="9360" y="7192"/>
                                </a:lnTo>
                                <a:lnTo>
                                  <a:pt x="9345" y="7192"/>
                                </a:lnTo>
                                <a:lnTo>
                                  <a:pt x="9345" y="7193"/>
                                </a:lnTo>
                                <a:lnTo>
                                  <a:pt x="9360" y="7193"/>
                                </a:lnTo>
                                <a:lnTo>
                                  <a:pt x="9360" y="7194"/>
                                </a:lnTo>
                                <a:close/>
                                <a:moveTo>
                                  <a:pt x="23" y="7194"/>
                                </a:moveTo>
                                <a:lnTo>
                                  <a:pt x="23" y="7192"/>
                                </a:lnTo>
                                <a:lnTo>
                                  <a:pt x="23" y="7193"/>
                                </a:lnTo>
                                <a:lnTo>
                                  <a:pt x="23" y="7194"/>
                                </a:lnTo>
                                <a:close/>
                                <a:moveTo>
                                  <a:pt x="23" y="7193"/>
                                </a:moveTo>
                                <a:lnTo>
                                  <a:pt x="23" y="7192"/>
                                </a:lnTo>
                                <a:lnTo>
                                  <a:pt x="23" y="7192"/>
                                </a:lnTo>
                                <a:lnTo>
                                  <a:pt x="23" y="7193"/>
                                </a:lnTo>
                                <a:close/>
                                <a:moveTo>
                                  <a:pt x="9345" y="7194"/>
                                </a:moveTo>
                                <a:lnTo>
                                  <a:pt x="9345" y="7193"/>
                                </a:lnTo>
                                <a:lnTo>
                                  <a:pt x="9345" y="7192"/>
                                </a:lnTo>
                                <a:lnTo>
                                  <a:pt x="9345" y="7194"/>
                                </a:lnTo>
                                <a:close/>
                                <a:moveTo>
                                  <a:pt x="24" y="7194"/>
                                </a:moveTo>
                                <a:lnTo>
                                  <a:pt x="23" y="7194"/>
                                </a:lnTo>
                                <a:lnTo>
                                  <a:pt x="23" y="7193"/>
                                </a:lnTo>
                                <a:lnTo>
                                  <a:pt x="24" y="7194"/>
                                </a:lnTo>
                                <a:close/>
                                <a:moveTo>
                                  <a:pt x="9335" y="7213"/>
                                </a:moveTo>
                                <a:lnTo>
                                  <a:pt x="9345" y="7193"/>
                                </a:lnTo>
                                <a:lnTo>
                                  <a:pt x="9345" y="7194"/>
                                </a:lnTo>
                                <a:lnTo>
                                  <a:pt x="9360" y="7194"/>
                                </a:lnTo>
                                <a:lnTo>
                                  <a:pt x="9359" y="7196"/>
                                </a:lnTo>
                                <a:lnTo>
                                  <a:pt x="9359" y="7199"/>
                                </a:lnTo>
                                <a:lnTo>
                                  <a:pt x="9352" y="7211"/>
                                </a:lnTo>
                                <a:lnTo>
                                  <a:pt x="9336" y="7211"/>
                                </a:lnTo>
                                <a:lnTo>
                                  <a:pt x="9335" y="7213"/>
                                </a:lnTo>
                                <a:close/>
                                <a:moveTo>
                                  <a:pt x="34" y="7214"/>
                                </a:moveTo>
                                <a:lnTo>
                                  <a:pt x="32" y="7211"/>
                                </a:lnTo>
                                <a:lnTo>
                                  <a:pt x="33" y="7213"/>
                                </a:lnTo>
                                <a:lnTo>
                                  <a:pt x="34" y="7214"/>
                                </a:lnTo>
                                <a:close/>
                                <a:moveTo>
                                  <a:pt x="33" y="7213"/>
                                </a:moveTo>
                                <a:lnTo>
                                  <a:pt x="32" y="7211"/>
                                </a:lnTo>
                                <a:lnTo>
                                  <a:pt x="33" y="7211"/>
                                </a:lnTo>
                                <a:lnTo>
                                  <a:pt x="33" y="7213"/>
                                </a:lnTo>
                                <a:close/>
                                <a:moveTo>
                                  <a:pt x="9334" y="7214"/>
                                </a:moveTo>
                                <a:lnTo>
                                  <a:pt x="9335" y="7213"/>
                                </a:lnTo>
                                <a:lnTo>
                                  <a:pt x="9336" y="7211"/>
                                </a:lnTo>
                                <a:lnTo>
                                  <a:pt x="9334" y="7214"/>
                                </a:lnTo>
                                <a:close/>
                                <a:moveTo>
                                  <a:pt x="9351" y="7214"/>
                                </a:moveTo>
                                <a:lnTo>
                                  <a:pt x="9334" y="7214"/>
                                </a:lnTo>
                                <a:lnTo>
                                  <a:pt x="9336" y="7211"/>
                                </a:lnTo>
                                <a:lnTo>
                                  <a:pt x="9352" y="7211"/>
                                </a:lnTo>
                                <a:lnTo>
                                  <a:pt x="9351" y="7214"/>
                                </a:lnTo>
                                <a:close/>
                                <a:moveTo>
                                  <a:pt x="36" y="7214"/>
                                </a:moveTo>
                                <a:lnTo>
                                  <a:pt x="34" y="7214"/>
                                </a:lnTo>
                                <a:lnTo>
                                  <a:pt x="33" y="7213"/>
                                </a:lnTo>
                                <a:lnTo>
                                  <a:pt x="36" y="7214"/>
                                </a:lnTo>
                                <a:close/>
                                <a:moveTo>
                                  <a:pt x="9321" y="7221"/>
                                </a:moveTo>
                                <a:lnTo>
                                  <a:pt x="9335" y="7213"/>
                                </a:lnTo>
                                <a:lnTo>
                                  <a:pt x="9334" y="7214"/>
                                </a:lnTo>
                                <a:lnTo>
                                  <a:pt x="9351" y="7214"/>
                                </a:lnTo>
                                <a:lnTo>
                                  <a:pt x="9348" y="7220"/>
                                </a:lnTo>
                                <a:lnTo>
                                  <a:pt x="9325" y="7220"/>
                                </a:lnTo>
                                <a:lnTo>
                                  <a:pt x="9321" y="7221"/>
                                </a:lnTo>
                                <a:close/>
                                <a:moveTo>
                                  <a:pt x="47" y="7221"/>
                                </a:moveTo>
                                <a:lnTo>
                                  <a:pt x="43" y="7220"/>
                                </a:lnTo>
                                <a:lnTo>
                                  <a:pt x="45" y="7220"/>
                                </a:lnTo>
                                <a:lnTo>
                                  <a:pt x="47" y="7221"/>
                                </a:lnTo>
                                <a:close/>
                                <a:moveTo>
                                  <a:pt x="9321" y="7221"/>
                                </a:moveTo>
                                <a:lnTo>
                                  <a:pt x="47" y="7221"/>
                                </a:lnTo>
                                <a:lnTo>
                                  <a:pt x="45" y="7220"/>
                                </a:lnTo>
                                <a:lnTo>
                                  <a:pt x="9323" y="7220"/>
                                </a:lnTo>
                                <a:lnTo>
                                  <a:pt x="9321" y="7221"/>
                                </a:lnTo>
                                <a:close/>
                                <a:moveTo>
                                  <a:pt x="9347" y="7221"/>
                                </a:moveTo>
                                <a:lnTo>
                                  <a:pt x="9321" y="7221"/>
                                </a:lnTo>
                                <a:lnTo>
                                  <a:pt x="9325" y="7220"/>
                                </a:lnTo>
                                <a:lnTo>
                                  <a:pt x="9348" y="7220"/>
                                </a:lnTo>
                                <a:lnTo>
                                  <a:pt x="9347" y="72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0E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" name="文本框 39"/>
                        <wps:cNvSpPr txBox="1"/>
                        <wps:spPr>
                          <a:xfrm>
                            <a:off x="247" y="203"/>
                            <a:ext cx="87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24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返回值示例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1" name="文本框 40"/>
                        <wps:cNvSpPr txBox="1"/>
                        <wps:spPr>
                          <a:xfrm>
                            <a:off x="172" y="420"/>
                            <a:ext cx="9023" cy="649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77"/>
                                <w:ind w:left="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24"/>
                                <w:ind w:left="41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"state": "ok",</w:t>
                              </w:r>
                            </w:p>
                            <w:p>
                              <w:pPr>
                                <w:spacing w:before="125"/>
                                <w:ind w:left="41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"id": "868658038866972",</w:t>
                              </w:r>
                            </w:p>
                            <w:p>
                              <w:pPr>
                                <w:spacing w:before="124"/>
                                <w:ind w:left="41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"action": "check",</w:t>
                              </w:r>
                            </w:p>
                            <w:p>
                              <w:pPr>
                                <w:spacing w:before="126" w:line="333" w:lineRule="auto"/>
                                <w:ind w:left="413" w:right="4385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"message": "N3830_OTA</w:t>
                              </w:r>
                              <w:r>
                                <w:rPr>
                                  <w:sz w:val="17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2020-06-16.tar.gz", "update": true,</w:t>
                              </w:r>
                            </w:p>
                            <w:p>
                              <w:pPr>
                                <w:spacing w:before="5" w:line="333" w:lineRule="auto"/>
                                <w:ind w:left="413" w:right="2621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"product_version": "neo_G613.N720-Q01-N3830_NWY-G613_HE-001", "company": "neoway",</w:t>
                              </w:r>
                            </w:p>
                            <w:p>
                              <w:pPr>
                                <w:spacing w:before="4" w:line="333" w:lineRule="auto"/>
                                <w:ind w:left="413" w:right="4385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"file_md5": "375b3b0e8ec8d35726b9f597ff6da189", "content": "",</w:t>
                              </w:r>
                            </w:p>
                            <w:p>
                              <w:pPr>
                                <w:spacing w:before="5" w:line="333" w:lineRule="auto"/>
                                <w:ind w:left="413" w:right="328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"current_version": "N720-Q01-N3830_NWY-G613_HE-002", "date": 1592469115243,</w:t>
                              </w:r>
                            </w:p>
                            <w:p>
                              <w:pPr>
                                <w:spacing w:before="5"/>
                                <w:ind w:left="41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"ur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HYPERLINK "http://fota.neoway.com/" \h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17"/>
                                </w:rPr>
                                <w:t xml:space="preserve">l": "http://fota.neoway.com </w:t>
                              </w:r>
                              <w:r>
                                <w:rPr>
                                  <w:sz w:val="17"/>
                                </w:rPr>
                                <w:fldChar w:fldCharType="end"/>
                              </w:r>
                              <w:r>
                                <w:rPr>
                                  <w:sz w:val="17"/>
                                </w:rPr>
                                <w:t>/upload/1592311810360N3830_OTA</w:t>
                              </w:r>
                              <w:r>
                                <w:rPr>
                                  <w:sz w:val="17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2020-06-16.tar.gz"</w:t>
                              </w:r>
                            </w:p>
                            <w:p>
                              <w:pPr>
                                <w:spacing w:before="124"/>
                                <w:ind w:left="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36" o:spid="_x0000_s1026" o:spt="203" style="height:361.75pt;width:468.45pt;" coordsize="9369,7235" o:gfxdata="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">
                <o:lock v:ext="edit" aspectratio="f"/>
                <v:shape id="任意多边形 37" o:spid="_x0000_s1026" o:spt="100" style="position:absolute;left:7;top:7;height:7220;width:9354;" fillcolor="#F8F8F8" filled="t" stroked="f" coordsize="9354,7220" o:gfxdata="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gkbLvLUAAADbAAAADwAA&#10;AAAAAAABACAAAAAiAAAAZHJzL2Rvd25yZXYueG1sUEsBAhQAFAAAAAgAh07iQDMvBZ47AAAAOQAA&#10;ABAAAAAAAAAAAQAgAAAABAEAAGRycy9zaGFwZXhtbC54bWxQSwUGAAAAAAYABgBbAQAArgMAAAAA&#10;" path="m9317,7220l35,7220,20,7210,8,7187,1,7148,0,7097,0,119,1,67,8,29,20,6,35,0,9317,0,9332,6,9344,29,9351,67,9353,119,9353,7097,9351,7148,9344,7187,9332,7210,9317,7220xe">
                  <v:fill on="t" focussize="0,0"/>
                  <v:stroke on="f"/>
                  <v:imagedata o:title=""/>
                  <o:lock v:ext="edit" aspectratio="f"/>
                </v:shape>
                <v:shape id="任意多边形 38" o:spid="_x0000_s1026" o:spt="100" style="position:absolute;left:0;top:0;height:7235;width:9369;" fillcolor="#DFE0E3" filled="t" stroked="f" coordsize="9369,7235" o:gfxdata="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XSAnvQAA&#10;ANsAAAAPAAAAAAAAAAEAIAAAACIAAABkcnMvZG93bnJldi54bWxQSwECFAAUAAAACACHTuJAMy8F&#10;njsAAAA5AAAAEAAAAAAAAAABACAAAAAMAQAAZHJzL3NoYXBleG1sLnhtbFBLBQYAAAAABgAGAFsB&#10;AAC2AwAAAAA=&#10;" path="m9325,7235l43,7235,41,7235,39,7234,24,7224,22,7223,21,7221,9,7199,9,7196,2,7158,2,7155,0,7105,0,127,2,77,2,74,9,35,9,33,21,11,22,8,25,7,40,1,41,0,43,0,9325,0,9327,0,9328,1,9343,7,9346,8,9347,11,9349,14,46,14,43,15,44,15,39,17,34,17,30,21,32,21,24,38,23,38,23,40,23,40,17,75,17,76,15,127,15,7105,17,7155,17,7155,23,7192,23,7192,23,7194,24,7194,33,7211,32,7211,34,7214,36,7214,45,7220,43,7220,47,7221,9347,7221,9346,7223,9344,7224,9329,7234,9327,7235,9325,7235xm44,15l43,15,46,14,44,15xm9324,15l44,15,46,14,9322,14,9324,15xm9335,20l9322,14,9325,15,9349,15,9351,17,9334,17,9335,20xm9349,15l9325,15,9322,14,9349,14,9349,15xm30,21l34,17,33,20,30,21xm33,20l34,17,39,17,33,20xm9338,21l9335,20,9334,17,9338,21xm9352,21l9338,21,9334,17,9351,17,9352,21xm9345,39l9335,20,9338,21,9352,21,9359,33,9359,35,9360,38,9345,38,9345,39xm32,21l30,21,33,20,32,21xm23,40l23,38,23,39,23,40xm23,39l23,38,24,38,23,39xm9345,40l9345,39,9345,38,9345,40xm9360,40l9345,40,9345,38,9360,38,9360,40xm23,40l23,40,23,39,23,40xm9366,77l9351,77,9351,76,9351,75,9345,39,9345,40,9360,40,9366,74,9366,77xm17,76l17,76,17,76,17,76xm9351,76l9351,76,9351,76,9351,76xm17,77l17,77,17,76,17,77xm9368,7105l9353,7105,9353,127,9351,76,9351,77,9366,77,9368,127,9368,7105xm9353,127l9353,127,9353,127,9353,127xm15,7105l15,7105,15,7105,15,7105xm9366,7156l9351,7156,9351,7155,9351,7155,9353,7105,9353,7105,9368,7105,9366,7156xm17,7156l17,7155,17,7155,17,7156xm9351,7156l9351,7155,9351,7155,9351,7156xm17,7156l17,7156,17,7156,17,7156xm9360,7194l9345,7194,9345,7192,9345,7192,9351,7156,9351,7156,9366,7156,9366,7158,9360,7192,9345,7192,9345,7193,9360,7193,9360,7194xm23,7194l23,7192,23,7193,23,7194xm23,7193l23,7192,23,7192,23,7193xm9345,7194l9345,7193,9345,7192,9345,7194xm24,7194l23,7194,23,7193,24,7194xm9335,7213l9345,7193,9345,7194,9360,7194,9359,7196,9359,7199,9352,7211,9336,7211,9335,7213xm34,7214l32,7211,33,7213,34,7214xm33,7213l32,7211,33,7211,33,7213xm9334,7214l9335,7213,9336,7211,9334,7214xm9351,7214l9334,7214,9336,7211,9352,7211,9351,7214xm36,7214l34,7214,33,7213,36,7214xm9321,7221l9335,7213,9334,7214,9351,7214,9348,7220,9325,7220,9321,7221xm47,7221l43,7220,45,7220,47,7221xm9321,7221l47,7221,45,7220,9323,7220,9321,7221xm9347,7221l9321,7221,9325,7220,9348,7220,9347,7221xe">
                  <v:fill on="t" focussize="0,0"/>
                  <v:stroke on="f"/>
                  <v:imagedata o:title=""/>
                  <o:lock v:ext="edit" aspectratio="f"/>
                </v:shape>
                <v:shape id="文本框 39" o:spid="_x0000_s1026" o:spt="202" type="#_x0000_t202" style="position:absolute;left:247;top:203;height:225;width:870;" filled="f" stroked="f" coordsize="21600,21600" o:gfxdata="UEsDBAoAAAAAAIdO4kAAAAAAAAAAAAAAAAAEAAAAZHJzL1BLAwQUAAAACACHTuJAQb+t2LoAAADb&#10;AAAADwAAAGRycy9kb3ducmV2LnhtbEVPy2oCMRTdF/yHcAvd1UQL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v63Y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24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返回值示例</w:t>
                        </w:r>
                      </w:p>
                    </w:txbxContent>
                  </v:textbox>
                </v:shape>
                <v:shape id="文本框 40" o:spid="_x0000_s1026" o:spt="202" type="#_x0000_t202" style="position:absolute;left:172;top:420;height:6495;width:9023;" fillcolor="#F8F8F8" filled="t" stroked="f" coordsize="21600,21600" o:gfxdata="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b4L2LsAAADb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77"/>
                          <w:ind w:left="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124"/>
                          <w:ind w:left="41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"state": "ok",</w:t>
                        </w:r>
                      </w:p>
                      <w:p>
                        <w:pPr>
                          <w:spacing w:before="125"/>
                          <w:ind w:left="41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"id": "868658038866972",</w:t>
                        </w:r>
                      </w:p>
                      <w:p>
                        <w:pPr>
                          <w:spacing w:before="124"/>
                          <w:ind w:left="41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"action": "check",</w:t>
                        </w:r>
                      </w:p>
                      <w:p>
                        <w:pPr>
                          <w:spacing w:before="126" w:line="333" w:lineRule="auto"/>
                          <w:ind w:left="413" w:right="4385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"message": "N3830_OTA</w:t>
                        </w:r>
                        <w:r>
                          <w:rPr>
                            <w:sz w:val="17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2020-06-16.tar.gz", "update": true,</w:t>
                        </w:r>
                      </w:p>
                      <w:p>
                        <w:pPr>
                          <w:spacing w:before="5" w:line="333" w:lineRule="auto"/>
                          <w:ind w:left="413" w:right="2621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"product_version": "neo_G613.N720-Q01-N3830_NWY-G613_HE-001", "company": "neoway",</w:t>
                        </w:r>
                      </w:p>
                      <w:p>
                        <w:pPr>
                          <w:spacing w:before="4" w:line="333" w:lineRule="auto"/>
                          <w:ind w:left="413" w:right="4385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"file_md5": "375b3b0e8ec8d35726b9f597ff6da189", "content": "",</w:t>
                        </w:r>
                      </w:p>
                      <w:p>
                        <w:pPr>
                          <w:spacing w:before="5" w:line="333" w:lineRule="auto"/>
                          <w:ind w:left="413" w:right="328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"current_version": "N720-Q01-N3830_NWY-G613_HE-002", "date": 1592469115243,</w:t>
                        </w:r>
                      </w:p>
                      <w:p>
                        <w:pPr>
                          <w:spacing w:before="5"/>
                          <w:ind w:left="41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"ur</w:t>
                        </w:r>
                        <w:r>
                          <w:fldChar w:fldCharType="begin"/>
                        </w:r>
                        <w:r>
                          <w:instrText xml:space="preserve"> HYPERLINK "http://fota.neoway.com/" \h </w:instrText>
                        </w:r>
                        <w:r>
                          <w:fldChar w:fldCharType="separate"/>
                        </w:r>
                        <w:r>
                          <w:rPr>
                            <w:sz w:val="17"/>
                          </w:rPr>
                          <w:t xml:space="preserve">l": "http://fota.neoway.com </w:t>
                        </w:r>
                        <w:r>
                          <w:rPr>
                            <w:sz w:val="17"/>
                          </w:rPr>
                          <w:fldChar w:fldCharType="end"/>
                        </w:r>
                        <w:r>
                          <w:rPr>
                            <w:sz w:val="17"/>
                          </w:rPr>
                          <w:t>/upload/1592311810360N3830_OTA</w:t>
                        </w:r>
                        <w:r>
                          <w:rPr>
                            <w:sz w:val="17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2020-06-16.tar.gz"</w:t>
                        </w:r>
                      </w:p>
                      <w:p>
                        <w:pPr>
                          <w:spacing w:before="124"/>
                          <w:ind w:left="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12"/>
        <w:numPr>
          <w:ilvl w:val="3"/>
          <w:numId w:val="2"/>
        </w:numPr>
        <w:tabs>
          <w:tab w:val="left" w:pos="845"/>
        </w:tabs>
        <w:spacing w:before="233" w:after="0" w:line="240" w:lineRule="auto"/>
        <w:ind w:left="844" w:right="0" w:hanging="566"/>
        <w:jc w:val="left"/>
        <w:rPr>
          <w:b/>
          <w:sz w:val="32"/>
        </w:rPr>
      </w:pPr>
      <w:bookmarkStart w:id="47" w:name="3.3.升级结果上报接口"/>
      <w:bookmarkEnd w:id="47"/>
      <w:bookmarkStart w:id="48" w:name="_bookmark16"/>
      <w:bookmarkEnd w:id="48"/>
      <w:bookmarkStart w:id="49" w:name="_bookmark16"/>
      <w:bookmarkEnd w:id="49"/>
      <w:r>
        <w:rPr>
          <w:b/>
          <w:sz w:val="32"/>
        </w:rPr>
        <w:t>升级结果上报接口</w:t>
      </w:r>
    </w:p>
    <w:p>
      <w:pPr>
        <w:pStyle w:val="6"/>
        <w:spacing w:before="4"/>
        <w:rPr>
          <w:b/>
          <w:sz w:val="30"/>
        </w:rPr>
      </w:pPr>
    </w:p>
    <w:p>
      <w:pPr>
        <w:pStyle w:val="6"/>
        <w:spacing w:before="1"/>
        <w:ind w:left="278"/>
      </w:pPr>
      <w:r>
        <w:t>设备进行版本升级之后，需要调用次接口进行结果上报。</w:t>
      </w:r>
    </w:p>
    <w:p>
      <w:pPr>
        <w:pStyle w:val="6"/>
        <w:spacing w:before="42"/>
        <w:ind w:left="278"/>
      </w:pPr>
      <w:r>
        <w:t xml:space="preserve">设备必须先访问鉴权接口获取授权 </w:t>
      </w:r>
      <w:r>
        <w:rPr>
          <w:rFonts w:ascii="Times New Roman" w:eastAsia="Times New Roman"/>
        </w:rPr>
        <w:t xml:space="preserve">ticket </w:t>
      </w:r>
      <w:r>
        <w:t>后才能访问该接口。</w:t>
      </w:r>
    </w:p>
    <w:p>
      <w:pPr>
        <w:spacing w:after="0"/>
        <w:sectPr>
          <w:footerReference r:id="rId13" w:type="default"/>
          <w:pgSz w:w="11910" w:h="16840"/>
          <w:pgMar w:top="1880" w:right="920" w:bottom="1680" w:left="1140" w:header="1418" w:footer="1488" w:gutter="0"/>
          <w:pgNumType w:start="10"/>
        </w:sectPr>
      </w:pPr>
    </w:p>
    <w:p>
      <w:pPr>
        <w:pStyle w:val="6"/>
        <w:spacing w:before="3"/>
        <w:rPr>
          <w:sz w:val="24"/>
        </w:rPr>
      </w:pPr>
    </w:p>
    <w:p>
      <w:pPr>
        <w:pStyle w:val="3"/>
        <w:numPr>
          <w:ilvl w:val="2"/>
          <w:numId w:val="6"/>
        </w:numPr>
        <w:tabs>
          <w:tab w:val="left" w:pos="977"/>
        </w:tabs>
        <w:spacing w:before="73" w:after="0" w:line="240" w:lineRule="auto"/>
        <w:ind w:left="976" w:right="0" w:hanging="698"/>
        <w:jc w:val="left"/>
      </w:pPr>
      <w:bookmarkStart w:id="50" w:name="3.3.1 基本信息"/>
      <w:bookmarkEnd w:id="50"/>
      <w:bookmarkStart w:id="51" w:name="_bookmark17"/>
      <w:bookmarkEnd w:id="51"/>
      <w:bookmarkStart w:id="52" w:name="_bookmark17"/>
      <w:bookmarkEnd w:id="52"/>
      <w:r>
        <w:rPr>
          <w:w w:val="95"/>
        </w:rPr>
        <w:t>基本信息</w:t>
      </w:r>
    </w:p>
    <w:p>
      <w:pPr>
        <w:pStyle w:val="6"/>
        <w:rPr>
          <w:b/>
          <w:sz w:val="20"/>
        </w:rPr>
      </w:pPr>
    </w:p>
    <w:p>
      <w:pPr>
        <w:pStyle w:val="6"/>
        <w:spacing w:before="8"/>
        <w:rPr>
          <w:b/>
          <w:sz w:val="10"/>
        </w:rPr>
      </w:pPr>
    </w:p>
    <w:tbl>
      <w:tblPr>
        <w:tblStyle w:val="9"/>
        <w:tblW w:w="0" w:type="auto"/>
        <w:tblInd w:w="288" w:type="dxa"/>
        <w:tblBorders>
          <w:top w:val="single" w:color="DFE0E3" w:sz="8" w:space="0"/>
          <w:left w:val="single" w:color="DFE0E3" w:sz="8" w:space="0"/>
          <w:bottom w:val="single" w:color="DFE0E3" w:sz="8" w:space="0"/>
          <w:right w:val="single" w:color="DFE0E3" w:sz="8" w:space="0"/>
          <w:insideH w:val="single" w:color="DFE0E3" w:sz="8" w:space="0"/>
          <w:insideV w:val="single" w:color="DFE0E3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1"/>
        <w:gridCol w:w="8103"/>
      </w:tblGrid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271" w:type="dxa"/>
            <w:shd w:val="clear" w:color="auto" w:fill="F8F8F8"/>
          </w:tcPr>
          <w:p>
            <w:pPr>
              <w:pStyle w:val="13"/>
              <w:spacing w:before="17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名称</w:t>
            </w:r>
          </w:p>
        </w:tc>
        <w:tc>
          <w:tcPr>
            <w:tcW w:w="8103" w:type="dxa"/>
            <w:shd w:val="clear" w:color="auto" w:fill="F8F8F8"/>
          </w:tcPr>
          <w:p>
            <w:pPr>
              <w:pStyle w:val="13"/>
              <w:spacing w:before="171"/>
              <w:ind w:left="2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数值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2" w:hRule="atLeast"/>
        </w:trPr>
        <w:tc>
          <w:tcPr>
            <w:tcW w:w="1271" w:type="dxa"/>
          </w:tcPr>
          <w:p>
            <w:pPr>
              <w:pStyle w:val="13"/>
              <w:spacing w:before="44"/>
              <w:rPr>
                <w:sz w:val="16"/>
              </w:rPr>
            </w:pPr>
            <w:r>
              <w:rPr>
                <w:color w:val="333333"/>
                <w:sz w:val="16"/>
              </w:rPr>
              <w:t>接口地址</w:t>
            </w:r>
          </w:p>
        </w:tc>
        <w:tc>
          <w:tcPr>
            <w:tcW w:w="8103" w:type="dxa"/>
          </w:tcPr>
          <w:p>
            <w:pPr>
              <w:pStyle w:val="13"/>
              <w:spacing w:before="6"/>
              <w:ind w:left="0"/>
              <w:rPr>
                <w:rFonts w:ascii="宋体"/>
                <w:b/>
                <w:sz w:val="13"/>
              </w:rPr>
            </w:pPr>
          </w:p>
          <w:p>
            <w:pPr>
              <w:pStyle w:val="13"/>
              <w:ind w:left="205"/>
              <w:rPr>
                <w:rFonts w:ascii="Times New Roman"/>
                <w:sz w:val="16"/>
              </w:rPr>
            </w:pPr>
            <w:r>
              <w:rPr>
                <w:rFonts w:ascii="Times New Roman"/>
                <w:color w:val="333333"/>
                <w:w w:val="105"/>
                <w:sz w:val="16"/>
              </w:rPr>
              <w:t>/fota/api/report?id={IMEI_NUM}&amp;version={VERS0ION_NUM}&amp;company={COMPANY}&amp; product_name</w:t>
            </w:r>
          </w:p>
          <w:p>
            <w:pPr>
              <w:pStyle w:val="13"/>
              <w:spacing w:before="128"/>
              <w:ind w:left="205"/>
              <w:rPr>
                <w:rFonts w:ascii="Times New Roman"/>
                <w:sz w:val="16"/>
              </w:rPr>
            </w:pPr>
            <w:r>
              <w:rPr>
                <w:rFonts w:ascii="Times New Roman"/>
                <w:color w:val="333333"/>
                <w:w w:val="105"/>
                <w:sz w:val="16"/>
              </w:rPr>
              <w:t>={PRODUCT_NAME}&amp;token={MD5_TOKEN}&amp;upgrade_result={UPGRADE_RESULT}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271" w:type="dxa"/>
          </w:tcPr>
          <w:p>
            <w:pPr>
              <w:pStyle w:val="13"/>
              <w:spacing w:before="42"/>
              <w:rPr>
                <w:sz w:val="16"/>
              </w:rPr>
            </w:pPr>
            <w:r>
              <w:rPr>
                <w:color w:val="333333"/>
                <w:sz w:val="16"/>
              </w:rPr>
              <w:t>请求方式</w:t>
            </w:r>
          </w:p>
        </w:tc>
        <w:tc>
          <w:tcPr>
            <w:tcW w:w="8103" w:type="dxa"/>
          </w:tcPr>
          <w:p>
            <w:pPr>
              <w:pStyle w:val="13"/>
              <w:spacing w:before="6"/>
              <w:ind w:left="0"/>
              <w:rPr>
                <w:rFonts w:ascii="宋体"/>
                <w:b/>
                <w:sz w:val="13"/>
              </w:rPr>
            </w:pPr>
          </w:p>
          <w:p>
            <w:pPr>
              <w:pStyle w:val="13"/>
              <w:spacing w:before="1"/>
              <w:ind w:left="178"/>
              <w:rPr>
                <w:rFonts w:ascii="Times New Roman"/>
                <w:sz w:val="16"/>
              </w:rPr>
            </w:pPr>
            <w:r>
              <w:rPr>
                <w:rFonts w:ascii="Times New Roman"/>
                <w:color w:val="333333"/>
                <w:w w:val="105"/>
                <w:sz w:val="16"/>
              </w:rPr>
              <w:t>POST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271" w:type="dxa"/>
          </w:tcPr>
          <w:p>
            <w:pPr>
              <w:pStyle w:val="13"/>
              <w:spacing w:before="44"/>
              <w:rPr>
                <w:sz w:val="16"/>
              </w:rPr>
            </w:pPr>
            <w:r>
              <w:rPr>
                <w:color w:val="333333"/>
                <w:sz w:val="16"/>
              </w:rPr>
              <w:t>支持格式</w:t>
            </w:r>
          </w:p>
        </w:tc>
        <w:tc>
          <w:tcPr>
            <w:tcW w:w="8103" w:type="dxa"/>
          </w:tcPr>
          <w:p>
            <w:pPr>
              <w:pStyle w:val="13"/>
              <w:spacing w:before="6"/>
              <w:ind w:left="0"/>
              <w:rPr>
                <w:rFonts w:ascii="宋体"/>
                <w:b/>
                <w:sz w:val="13"/>
              </w:rPr>
            </w:pPr>
          </w:p>
          <w:p>
            <w:pPr>
              <w:pStyle w:val="13"/>
              <w:ind w:left="205"/>
              <w:rPr>
                <w:rFonts w:ascii="Times New Roman"/>
                <w:sz w:val="16"/>
              </w:rPr>
            </w:pPr>
            <w:r>
              <w:rPr>
                <w:rFonts w:ascii="Times New Roman"/>
                <w:color w:val="333333"/>
                <w:w w:val="105"/>
                <w:sz w:val="16"/>
              </w:rPr>
              <w:t>JSON</w:t>
            </w:r>
          </w:p>
        </w:tc>
      </w:tr>
    </w:tbl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3"/>
        <w:numPr>
          <w:ilvl w:val="2"/>
          <w:numId w:val="6"/>
        </w:numPr>
        <w:tabs>
          <w:tab w:val="left" w:pos="977"/>
        </w:tabs>
        <w:spacing w:before="250" w:after="0" w:line="240" w:lineRule="auto"/>
        <w:ind w:left="976" w:right="0" w:hanging="698"/>
        <w:jc w:val="left"/>
      </w:pPr>
      <w:bookmarkStart w:id="53" w:name="_bookmark18"/>
      <w:bookmarkEnd w:id="53"/>
      <w:bookmarkStart w:id="54" w:name="3.3.2 请求参数"/>
      <w:bookmarkEnd w:id="54"/>
      <w:bookmarkStart w:id="55" w:name="_bookmark18"/>
      <w:bookmarkEnd w:id="55"/>
      <w:r>
        <w:rPr>
          <w:spacing w:val="-1"/>
          <w:w w:val="95"/>
        </w:rPr>
        <w:t>请求参数</w:t>
      </w:r>
    </w:p>
    <w:p>
      <w:pPr>
        <w:pStyle w:val="6"/>
        <w:rPr>
          <w:b/>
          <w:sz w:val="20"/>
        </w:rPr>
      </w:pPr>
    </w:p>
    <w:p>
      <w:pPr>
        <w:pStyle w:val="6"/>
        <w:spacing w:before="6" w:after="1"/>
        <w:rPr>
          <w:b/>
          <w:sz w:val="10"/>
        </w:rPr>
      </w:pPr>
    </w:p>
    <w:tbl>
      <w:tblPr>
        <w:tblStyle w:val="9"/>
        <w:tblW w:w="0" w:type="auto"/>
        <w:tblInd w:w="288" w:type="dxa"/>
        <w:tblBorders>
          <w:top w:val="single" w:color="DFE0E3" w:sz="8" w:space="0"/>
          <w:left w:val="single" w:color="DFE0E3" w:sz="8" w:space="0"/>
          <w:bottom w:val="single" w:color="DFE0E3" w:sz="8" w:space="0"/>
          <w:right w:val="single" w:color="DFE0E3" w:sz="8" w:space="0"/>
          <w:insideH w:val="single" w:color="DFE0E3" w:sz="8" w:space="0"/>
          <w:insideV w:val="single" w:color="DFE0E3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84"/>
        <w:gridCol w:w="1151"/>
        <w:gridCol w:w="1151"/>
        <w:gridCol w:w="5088"/>
      </w:tblGrid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1984" w:type="dxa"/>
            <w:shd w:val="clear" w:color="auto" w:fill="F8F8F8"/>
          </w:tcPr>
          <w:p>
            <w:pPr>
              <w:pStyle w:val="13"/>
              <w:spacing w:before="17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参数</w:t>
            </w:r>
          </w:p>
        </w:tc>
        <w:tc>
          <w:tcPr>
            <w:tcW w:w="1151" w:type="dxa"/>
            <w:shd w:val="clear" w:color="auto" w:fill="F8F8F8"/>
          </w:tcPr>
          <w:p>
            <w:pPr>
              <w:pStyle w:val="13"/>
              <w:spacing w:before="171"/>
              <w:ind w:left="20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类型</w:t>
            </w:r>
          </w:p>
        </w:tc>
        <w:tc>
          <w:tcPr>
            <w:tcW w:w="1151" w:type="dxa"/>
            <w:shd w:val="clear" w:color="auto" w:fill="F8F8F8"/>
          </w:tcPr>
          <w:p>
            <w:pPr>
              <w:pStyle w:val="13"/>
              <w:spacing w:before="171"/>
              <w:ind w:left="2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必填</w:t>
            </w:r>
          </w:p>
        </w:tc>
        <w:tc>
          <w:tcPr>
            <w:tcW w:w="5088" w:type="dxa"/>
            <w:shd w:val="clear" w:color="auto" w:fill="F8F8F8"/>
          </w:tcPr>
          <w:p>
            <w:pPr>
              <w:pStyle w:val="13"/>
              <w:spacing w:before="171"/>
              <w:ind w:left="20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说明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84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id</w:t>
            </w:r>
          </w:p>
        </w:tc>
        <w:tc>
          <w:tcPr>
            <w:tcW w:w="1151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string</w:t>
            </w:r>
          </w:p>
        </w:tc>
        <w:tc>
          <w:tcPr>
            <w:tcW w:w="1151" w:type="dxa"/>
          </w:tcPr>
          <w:p>
            <w:pPr>
              <w:pStyle w:val="13"/>
              <w:spacing w:before="23"/>
              <w:ind w:left="203"/>
              <w:rPr>
                <w:sz w:val="18"/>
              </w:rPr>
            </w:pPr>
            <w:r>
              <w:rPr>
                <w:color w:val="333333"/>
                <w:sz w:val="18"/>
              </w:rPr>
              <w:t>Y</w:t>
            </w:r>
          </w:p>
        </w:tc>
        <w:tc>
          <w:tcPr>
            <w:tcW w:w="5088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设备的IMEI号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84" w:type="dxa"/>
          </w:tcPr>
          <w:p>
            <w:pPr>
              <w:pStyle w:val="13"/>
              <w:spacing w:before="24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version</w:t>
            </w:r>
          </w:p>
        </w:tc>
        <w:tc>
          <w:tcPr>
            <w:tcW w:w="1151" w:type="dxa"/>
          </w:tcPr>
          <w:p>
            <w:pPr>
              <w:pStyle w:val="13"/>
              <w:spacing w:before="24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string</w:t>
            </w:r>
          </w:p>
        </w:tc>
        <w:tc>
          <w:tcPr>
            <w:tcW w:w="1151" w:type="dxa"/>
          </w:tcPr>
          <w:p>
            <w:pPr>
              <w:pStyle w:val="13"/>
              <w:spacing w:before="24"/>
              <w:ind w:left="203"/>
              <w:rPr>
                <w:sz w:val="18"/>
              </w:rPr>
            </w:pPr>
            <w:r>
              <w:rPr>
                <w:color w:val="333333"/>
                <w:sz w:val="18"/>
              </w:rPr>
              <w:t>Y</w:t>
            </w:r>
          </w:p>
        </w:tc>
        <w:tc>
          <w:tcPr>
            <w:tcW w:w="5088" w:type="dxa"/>
          </w:tcPr>
          <w:p>
            <w:pPr>
              <w:pStyle w:val="13"/>
              <w:spacing w:before="24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设备当前的版本号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84" w:type="dxa"/>
          </w:tcPr>
          <w:p>
            <w:pPr>
              <w:pStyle w:val="13"/>
              <w:spacing w:before="24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company</w:t>
            </w:r>
          </w:p>
        </w:tc>
        <w:tc>
          <w:tcPr>
            <w:tcW w:w="1151" w:type="dxa"/>
          </w:tcPr>
          <w:p>
            <w:pPr>
              <w:pStyle w:val="13"/>
              <w:spacing w:before="24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string</w:t>
            </w:r>
          </w:p>
        </w:tc>
        <w:tc>
          <w:tcPr>
            <w:tcW w:w="1151" w:type="dxa"/>
          </w:tcPr>
          <w:p>
            <w:pPr>
              <w:pStyle w:val="13"/>
              <w:spacing w:before="24"/>
              <w:ind w:left="203"/>
              <w:rPr>
                <w:sz w:val="18"/>
              </w:rPr>
            </w:pPr>
            <w:r>
              <w:rPr>
                <w:color w:val="333333"/>
                <w:sz w:val="18"/>
              </w:rPr>
              <w:t>Y</w:t>
            </w:r>
          </w:p>
        </w:tc>
        <w:tc>
          <w:tcPr>
            <w:tcW w:w="5088" w:type="dxa"/>
          </w:tcPr>
          <w:p>
            <w:pPr>
              <w:pStyle w:val="13"/>
              <w:spacing w:before="24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为设备的厂商,默认：neoway；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84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token</w:t>
            </w:r>
          </w:p>
        </w:tc>
        <w:tc>
          <w:tcPr>
            <w:tcW w:w="1151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string</w:t>
            </w:r>
          </w:p>
        </w:tc>
        <w:tc>
          <w:tcPr>
            <w:tcW w:w="1151" w:type="dxa"/>
          </w:tcPr>
          <w:p>
            <w:pPr>
              <w:pStyle w:val="13"/>
              <w:spacing w:before="23"/>
              <w:ind w:left="203"/>
              <w:rPr>
                <w:sz w:val="18"/>
              </w:rPr>
            </w:pPr>
            <w:r>
              <w:rPr>
                <w:color w:val="333333"/>
                <w:sz w:val="18"/>
              </w:rPr>
              <w:t>Y</w:t>
            </w:r>
          </w:p>
        </w:tc>
        <w:tc>
          <w:tcPr>
            <w:tcW w:w="5088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使用ticket值计算出来的MD5 token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84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product_name</w:t>
            </w:r>
          </w:p>
        </w:tc>
        <w:tc>
          <w:tcPr>
            <w:tcW w:w="1151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string</w:t>
            </w:r>
          </w:p>
        </w:tc>
        <w:tc>
          <w:tcPr>
            <w:tcW w:w="1151" w:type="dxa"/>
          </w:tcPr>
          <w:p>
            <w:pPr>
              <w:pStyle w:val="13"/>
              <w:spacing w:before="23"/>
              <w:ind w:left="203"/>
              <w:rPr>
                <w:sz w:val="18"/>
              </w:rPr>
            </w:pPr>
            <w:r>
              <w:rPr>
                <w:color w:val="333333"/>
                <w:sz w:val="18"/>
              </w:rPr>
              <w:t>Y</w:t>
            </w:r>
          </w:p>
        </w:tc>
        <w:tc>
          <w:tcPr>
            <w:tcW w:w="5088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设备项目名称；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3" w:hRule="atLeast"/>
        </w:trPr>
        <w:tc>
          <w:tcPr>
            <w:tcW w:w="1984" w:type="dxa"/>
          </w:tcPr>
          <w:p>
            <w:pPr>
              <w:pStyle w:val="13"/>
              <w:spacing w:before="24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upgrade_result</w:t>
            </w:r>
          </w:p>
        </w:tc>
        <w:tc>
          <w:tcPr>
            <w:tcW w:w="1151" w:type="dxa"/>
          </w:tcPr>
          <w:p>
            <w:pPr>
              <w:pStyle w:val="13"/>
              <w:spacing w:before="24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int</w:t>
            </w:r>
          </w:p>
        </w:tc>
        <w:tc>
          <w:tcPr>
            <w:tcW w:w="1151" w:type="dxa"/>
          </w:tcPr>
          <w:p>
            <w:pPr>
              <w:pStyle w:val="13"/>
              <w:spacing w:before="24"/>
              <w:ind w:left="203"/>
              <w:rPr>
                <w:sz w:val="18"/>
              </w:rPr>
            </w:pPr>
            <w:r>
              <w:rPr>
                <w:color w:val="333333"/>
                <w:sz w:val="18"/>
              </w:rPr>
              <w:t>Y</w:t>
            </w:r>
          </w:p>
        </w:tc>
        <w:tc>
          <w:tcPr>
            <w:tcW w:w="5088" w:type="dxa"/>
          </w:tcPr>
          <w:p>
            <w:pPr>
              <w:pStyle w:val="13"/>
              <w:spacing w:before="24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升级结果。</w:t>
            </w:r>
          </w:p>
          <w:p>
            <w:pPr>
              <w:pStyle w:val="13"/>
              <w:numPr>
                <w:ilvl w:val="0"/>
                <w:numId w:val="7"/>
              </w:numPr>
              <w:tabs>
                <w:tab w:val="left" w:pos="399"/>
              </w:tabs>
              <w:spacing w:before="14" w:after="0" w:line="240" w:lineRule="auto"/>
              <w:ind w:left="398" w:right="0" w:hanging="194"/>
              <w:jc w:val="left"/>
              <w:rPr>
                <w:sz w:val="18"/>
              </w:rPr>
            </w:pPr>
            <w:r>
              <w:rPr>
                <w:color w:val="333333"/>
                <w:sz w:val="18"/>
              </w:rPr>
              <w:t>代表未知</w:t>
            </w:r>
          </w:p>
          <w:p>
            <w:pPr>
              <w:pStyle w:val="13"/>
              <w:numPr>
                <w:ilvl w:val="0"/>
                <w:numId w:val="7"/>
              </w:numPr>
              <w:tabs>
                <w:tab w:val="left" w:pos="399"/>
              </w:tabs>
              <w:spacing w:before="14" w:after="0" w:line="240" w:lineRule="auto"/>
              <w:ind w:left="398" w:right="0" w:hanging="194"/>
              <w:jc w:val="left"/>
              <w:rPr>
                <w:sz w:val="18"/>
              </w:rPr>
            </w:pPr>
            <w:r>
              <w:rPr>
                <w:color w:val="333333"/>
                <w:sz w:val="18"/>
              </w:rPr>
              <w:t>代表成功</w:t>
            </w:r>
          </w:p>
          <w:p>
            <w:pPr>
              <w:pStyle w:val="13"/>
              <w:numPr>
                <w:ilvl w:val="0"/>
                <w:numId w:val="7"/>
              </w:numPr>
              <w:tabs>
                <w:tab w:val="left" w:pos="399"/>
              </w:tabs>
              <w:spacing w:before="14" w:after="0" w:line="303" w:lineRule="exact"/>
              <w:ind w:left="398" w:right="0" w:hanging="194"/>
              <w:jc w:val="left"/>
              <w:rPr>
                <w:sz w:val="18"/>
              </w:rPr>
            </w:pPr>
            <w:r>
              <w:rPr>
                <w:color w:val="333333"/>
                <w:sz w:val="18"/>
              </w:rPr>
              <w:t>代表失败</w:t>
            </w:r>
          </w:p>
        </w:tc>
      </w:tr>
    </w:tbl>
    <w:p>
      <w:pPr>
        <w:pStyle w:val="6"/>
        <w:rPr>
          <w:b/>
          <w:sz w:val="20"/>
        </w:rPr>
      </w:pPr>
    </w:p>
    <w:p>
      <w:pPr>
        <w:pStyle w:val="6"/>
        <w:rPr>
          <w:b/>
          <w:sz w:val="18"/>
        </w:rPr>
      </w:pPr>
      <w:r>
        <mc:AlternateContent>
          <mc:Choice Requires="wpg">
            <w:drawing>
              <wp:anchor distT="0" distB="0" distL="0" distR="0" simplePos="0" relativeHeight="503315456" behindDoc="1" locked="0" layoutInCell="1" allowOverlap="1">
                <wp:simplePos x="0" y="0"/>
                <wp:positionH relativeFrom="page">
                  <wp:posOffset>872490</wp:posOffset>
                </wp:positionH>
                <wp:positionV relativeFrom="paragraph">
                  <wp:posOffset>171450</wp:posOffset>
                </wp:positionV>
                <wp:extent cx="5948680" cy="1423035"/>
                <wp:effectExtent l="635" t="0" r="13335" b="5715"/>
                <wp:wrapTopAndBottom/>
                <wp:docPr id="55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680" cy="1423035"/>
                          <a:chOff x="1375" y="270"/>
                          <a:chExt cx="9368" cy="2241"/>
                        </a:xfrm>
                      </wpg:grpSpPr>
                      <wps:wsp>
                        <wps:cNvPr id="50" name="任意多边形 42"/>
                        <wps:cNvSpPr/>
                        <wps:spPr>
                          <a:xfrm>
                            <a:off x="1382" y="277"/>
                            <a:ext cx="9354" cy="22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54" h="2226">
                                <a:moveTo>
                                  <a:pt x="9318" y="2226"/>
                                </a:moveTo>
                                <a:lnTo>
                                  <a:pt x="35" y="2226"/>
                                </a:lnTo>
                                <a:lnTo>
                                  <a:pt x="20" y="2223"/>
                                </a:lnTo>
                                <a:lnTo>
                                  <a:pt x="9" y="2216"/>
                                </a:lnTo>
                                <a:lnTo>
                                  <a:pt x="2" y="2204"/>
                                </a:lnTo>
                                <a:lnTo>
                                  <a:pt x="0" y="2188"/>
                                </a:lnTo>
                                <a:lnTo>
                                  <a:pt x="0" y="36"/>
                                </a:lnTo>
                                <a:lnTo>
                                  <a:pt x="2" y="20"/>
                                </a:lnTo>
                                <a:lnTo>
                                  <a:pt x="9" y="9"/>
                                </a:lnTo>
                                <a:lnTo>
                                  <a:pt x="20" y="2"/>
                                </a:lnTo>
                                <a:lnTo>
                                  <a:pt x="35" y="0"/>
                                </a:lnTo>
                                <a:lnTo>
                                  <a:pt x="9318" y="0"/>
                                </a:lnTo>
                                <a:lnTo>
                                  <a:pt x="9333" y="2"/>
                                </a:lnTo>
                                <a:lnTo>
                                  <a:pt x="9344" y="9"/>
                                </a:lnTo>
                                <a:lnTo>
                                  <a:pt x="9351" y="20"/>
                                </a:lnTo>
                                <a:lnTo>
                                  <a:pt x="9353" y="36"/>
                                </a:lnTo>
                                <a:lnTo>
                                  <a:pt x="9353" y="2188"/>
                                </a:lnTo>
                                <a:lnTo>
                                  <a:pt x="9351" y="2204"/>
                                </a:lnTo>
                                <a:lnTo>
                                  <a:pt x="9344" y="2216"/>
                                </a:lnTo>
                                <a:lnTo>
                                  <a:pt x="9333" y="2223"/>
                                </a:lnTo>
                                <a:lnTo>
                                  <a:pt x="9318" y="2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1" name="任意多边形 43"/>
                        <wps:cNvSpPr/>
                        <wps:spPr>
                          <a:xfrm>
                            <a:off x="1374" y="270"/>
                            <a:ext cx="9368" cy="224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68" h="2241">
                                <a:moveTo>
                                  <a:pt x="9325" y="2241"/>
                                </a:moveTo>
                                <a:lnTo>
                                  <a:pt x="42" y="2241"/>
                                </a:lnTo>
                                <a:lnTo>
                                  <a:pt x="41" y="2241"/>
                                </a:lnTo>
                                <a:lnTo>
                                  <a:pt x="26" y="2238"/>
                                </a:lnTo>
                                <a:lnTo>
                                  <a:pt x="23" y="2237"/>
                                </a:lnTo>
                                <a:lnTo>
                                  <a:pt x="12" y="2230"/>
                                </a:lnTo>
                                <a:lnTo>
                                  <a:pt x="10" y="2229"/>
                                </a:lnTo>
                                <a:lnTo>
                                  <a:pt x="9" y="2227"/>
                                </a:lnTo>
                                <a:lnTo>
                                  <a:pt x="2" y="2215"/>
                                </a:lnTo>
                                <a:lnTo>
                                  <a:pt x="2" y="2214"/>
                                </a:lnTo>
                                <a:lnTo>
                                  <a:pt x="1" y="2213"/>
                                </a:lnTo>
                                <a:lnTo>
                                  <a:pt x="0" y="2197"/>
                                </a:lnTo>
                                <a:lnTo>
                                  <a:pt x="0" y="43"/>
                                </a:lnTo>
                                <a:lnTo>
                                  <a:pt x="1" y="28"/>
                                </a:lnTo>
                                <a:lnTo>
                                  <a:pt x="2" y="26"/>
                                </a:lnTo>
                                <a:lnTo>
                                  <a:pt x="2" y="25"/>
                                </a:lnTo>
                                <a:lnTo>
                                  <a:pt x="9" y="13"/>
                                </a:lnTo>
                                <a:lnTo>
                                  <a:pt x="10" y="11"/>
                                </a:lnTo>
                                <a:lnTo>
                                  <a:pt x="12" y="10"/>
                                </a:lnTo>
                                <a:lnTo>
                                  <a:pt x="23" y="3"/>
                                </a:lnTo>
                                <a:lnTo>
                                  <a:pt x="25" y="2"/>
                                </a:lnTo>
                                <a:lnTo>
                                  <a:pt x="26" y="2"/>
                                </a:lnTo>
                                <a:lnTo>
                                  <a:pt x="41" y="0"/>
                                </a:lnTo>
                                <a:lnTo>
                                  <a:pt x="42" y="0"/>
                                </a:lnTo>
                                <a:lnTo>
                                  <a:pt x="9325" y="0"/>
                                </a:lnTo>
                                <a:lnTo>
                                  <a:pt x="9326" y="0"/>
                                </a:lnTo>
                                <a:lnTo>
                                  <a:pt x="9341" y="2"/>
                                </a:lnTo>
                                <a:lnTo>
                                  <a:pt x="9342" y="2"/>
                                </a:lnTo>
                                <a:lnTo>
                                  <a:pt x="9344" y="3"/>
                                </a:lnTo>
                                <a:lnTo>
                                  <a:pt x="9355" y="10"/>
                                </a:lnTo>
                                <a:lnTo>
                                  <a:pt x="9357" y="11"/>
                                </a:lnTo>
                                <a:lnTo>
                                  <a:pt x="9358" y="13"/>
                                </a:lnTo>
                                <a:lnTo>
                                  <a:pt x="9359" y="15"/>
                                </a:lnTo>
                                <a:lnTo>
                                  <a:pt x="43" y="15"/>
                                </a:lnTo>
                                <a:lnTo>
                                  <a:pt x="42" y="15"/>
                                </a:lnTo>
                                <a:lnTo>
                                  <a:pt x="43" y="15"/>
                                </a:lnTo>
                                <a:lnTo>
                                  <a:pt x="36" y="16"/>
                                </a:lnTo>
                                <a:lnTo>
                                  <a:pt x="31" y="16"/>
                                </a:lnTo>
                                <a:lnTo>
                                  <a:pt x="28" y="17"/>
                                </a:lnTo>
                                <a:lnTo>
                                  <a:pt x="29" y="17"/>
                                </a:lnTo>
                                <a:lnTo>
                                  <a:pt x="24" y="20"/>
                                </a:lnTo>
                                <a:lnTo>
                                  <a:pt x="22" y="20"/>
                                </a:lnTo>
                                <a:lnTo>
                                  <a:pt x="19" y="23"/>
                                </a:lnTo>
                                <a:lnTo>
                                  <a:pt x="21" y="23"/>
                                </a:lnTo>
                                <a:lnTo>
                                  <a:pt x="17" y="29"/>
                                </a:lnTo>
                                <a:lnTo>
                                  <a:pt x="16" y="29"/>
                                </a:lnTo>
                                <a:lnTo>
                                  <a:pt x="15" y="32"/>
                                </a:lnTo>
                                <a:lnTo>
                                  <a:pt x="16" y="32"/>
                                </a:lnTo>
                                <a:lnTo>
                                  <a:pt x="15" y="43"/>
                                </a:lnTo>
                                <a:lnTo>
                                  <a:pt x="14" y="44"/>
                                </a:lnTo>
                                <a:lnTo>
                                  <a:pt x="14" y="2195"/>
                                </a:lnTo>
                                <a:lnTo>
                                  <a:pt x="16" y="2208"/>
                                </a:lnTo>
                                <a:lnTo>
                                  <a:pt x="15" y="2208"/>
                                </a:lnTo>
                                <a:lnTo>
                                  <a:pt x="16" y="2211"/>
                                </a:lnTo>
                                <a:lnTo>
                                  <a:pt x="17" y="2211"/>
                                </a:lnTo>
                                <a:lnTo>
                                  <a:pt x="21" y="2217"/>
                                </a:lnTo>
                                <a:lnTo>
                                  <a:pt x="19" y="2217"/>
                                </a:lnTo>
                                <a:lnTo>
                                  <a:pt x="22" y="2220"/>
                                </a:lnTo>
                                <a:lnTo>
                                  <a:pt x="24" y="2220"/>
                                </a:lnTo>
                                <a:lnTo>
                                  <a:pt x="29" y="2223"/>
                                </a:lnTo>
                                <a:lnTo>
                                  <a:pt x="29" y="2223"/>
                                </a:lnTo>
                                <a:lnTo>
                                  <a:pt x="31" y="2224"/>
                                </a:lnTo>
                                <a:lnTo>
                                  <a:pt x="33" y="2224"/>
                                </a:lnTo>
                                <a:lnTo>
                                  <a:pt x="43" y="2226"/>
                                </a:lnTo>
                                <a:lnTo>
                                  <a:pt x="42" y="2226"/>
                                </a:lnTo>
                                <a:lnTo>
                                  <a:pt x="44" y="2226"/>
                                </a:lnTo>
                                <a:lnTo>
                                  <a:pt x="9359" y="2226"/>
                                </a:lnTo>
                                <a:lnTo>
                                  <a:pt x="9358" y="2227"/>
                                </a:lnTo>
                                <a:lnTo>
                                  <a:pt x="9357" y="2229"/>
                                </a:lnTo>
                                <a:lnTo>
                                  <a:pt x="9355" y="2230"/>
                                </a:lnTo>
                                <a:lnTo>
                                  <a:pt x="9344" y="2237"/>
                                </a:lnTo>
                                <a:lnTo>
                                  <a:pt x="9341" y="2238"/>
                                </a:lnTo>
                                <a:lnTo>
                                  <a:pt x="9326" y="2241"/>
                                </a:lnTo>
                                <a:lnTo>
                                  <a:pt x="9325" y="2241"/>
                                </a:lnTo>
                                <a:close/>
                                <a:moveTo>
                                  <a:pt x="43" y="15"/>
                                </a:moveTo>
                                <a:lnTo>
                                  <a:pt x="42" y="15"/>
                                </a:lnTo>
                                <a:lnTo>
                                  <a:pt x="43" y="15"/>
                                </a:lnTo>
                                <a:lnTo>
                                  <a:pt x="43" y="15"/>
                                </a:lnTo>
                                <a:close/>
                                <a:moveTo>
                                  <a:pt x="9324" y="15"/>
                                </a:moveTo>
                                <a:lnTo>
                                  <a:pt x="43" y="15"/>
                                </a:lnTo>
                                <a:lnTo>
                                  <a:pt x="43" y="15"/>
                                </a:lnTo>
                                <a:lnTo>
                                  <a:pt x="9324" y="15"/>
                                </a:lnTo>
                                <a:lnTo>
                                  <a:pt x="9324" y="15"/>
                                </a:lnTo>
                                <a:close/>
                                <a:moveTo>
                                  <a:pt x="9337" y="17"/>
                                </a:moveTo>
                                <a:lnTo>
                                  <a:pt x="9324" y="15"/>
                                </a:lnTo>
                                <a:lnTo>
                                  <a:pt x="9325" y="15"/>
                                </a:lnTo>
                                <a:lnTo>
                                  <a:pt x="9359" y="15"/>
                                </a:lnTo>
                                <a:lnTo>
                                  <a:pt x="9360" y="16"/>
                                </a:lnTo>
                                <a:lnTo>
                                  <a:pt x="9336" y="16"/>
                                </a:lnTo>
                                <a:lnTo>
                                  <a:pt x="9337" y="17"/>
                                </a:lnTo>
                                <a:close/>
                                <a:moveTo>
                                  <a:pt x="9359" y="15"/>
                                </a:moveTo>
                                <a:lnTo>
                                  <a:pt x="9325" y="15"/>
                                </a:lnTo>
                                <a:lnTo>
                                  <a:pt x="9324" y="15"/>
                                </a:lnTo>
                                <a:lnTo>
                                  <a:pt x="9359" y="15"/>
                                </a:lnTo>
                                <a:lnTo>
                                  <a:pt x="9359" y="15"/>
                                </a:lnTo>
                                <a:close/>
                                <a:moveTo>
                                  <a:pt x="28" y="17"/>
                                </a:moveTo>
                                <a:lnTo>
                                  <a:pt x="31" y="16"/>
                                </a:lnTo>
                                <a:lnTo>
                                  <a:pt x="30" y="17"/>
                                </a:lnTo>
                                <a:lnTo>
                                  <a:pt x="28" y="17"/>
                                </a:lnTo>
                                <a:close/>
                                <a:moveTo>
                                  <a:pt x="30" y="17"/>
                                </a:moveTo>
                                <a:lnTo>
                                  <a:pt x="31" y="16"/>
                                </a:lnTo>
                                <a:lnTo>
                                  <a:pt x="36" y="16"/>
                                </a:lnTo>
                                <a:lnTo>
                                  <a:pt x="30" y="17"/>
                                </a:lnTo>
                                <a:close/>
                                <a:moveTo>
                                  <a:pt x="9339" y="17"/>
                                </a:moveTo>
                                <a:lnTo>
                                  <a:pt x="9337" y="17"/>
                                </a:lnTo>
                                <a:lnTo>
                                  <a:pt x="9336" y="16"/>
                                </a:lnTo>
                                <a:lnTo>
                                  <a:pt x="9339" y="17"/>
                                </a:lnTo>
                                <a:close/>
                                <a:moveTo>
                                  <a:pt x="9360" y="17"/>
                                </a:moveTo>
                                <a:lnTo>
                                  <a:pt x="9339" y="17"/>
                                </a:lnTo>
                                <a:lnTo>
                                  <a:pt x="9336" y="16"/>
                                </a:lnTo>
                                <a:lnTo>
                                  <a:pt x="9360" y="16"/>
                                </a:lnTo>
                                <a:lnTo>
                                  <a:pt x="9360" y="17"/>
                                </a:lnTo>
                                <a:close/>
                                <a:moveTo>
                                  <a:pt x="29" y="17"/>
                                </a:moveTo>
                                <a:lnTo>
                                  <a:pt x="28" y="17"/>
                                </a:lnTo>
                                <a:lnTo>
                                  <a:pt x="30" y="17"/>
                                </a:lnTo>
                                <a:lnTo>
                                  <a:pt x="29" y="17"/>
                                </a:lnTo>
                                <a:close/>
                                <a:moveTo>
                                  <a:pt x="9346" y="22"/>
                                </a:moveTo>
                                <a:lnTo>
                                  <a:pt x="9337" y="17"/>
                                </a:lnTo>
                                <a:lnTo>
                                  <a:pt x="9339" y="17"/>
                                </a:lnTo>
                                <a:lnTo>
                                  <a:pt x="9360" y="17"/>
                                </a:lnTo>
                                <a:lnTo>
                                  <a:pt x="9362" y="20"/>
                                </a:lnTo>
                                <a:lnTo>
                                  <a:pt x="9345" y="20"/>
                                </a:lnTo>
                                <a:lnTo>
                                  <a:pt x="9346" y="22"/>
                                </a:lnTo>
                                <a:close/>
                                <a:moveTo>
                                  <a:pt x="19" y="23"/>
                                </a:moveTo>
                                <a:lnTo>
                                  <a:pt x="22" y="20"/>
                                </a:lnTo>
                                <a:lnTo>
                                  <a:pt x="21" y="22"/>
                                </a:lnTo>
                                <a:lnTo>
                                  <a:pt x="19" y="23"/>
                                </a:lnTo>
                                <a:close/>
                                <a:moveTo>
                                  <a:pt x="21" y="22"/>
                                </a:moveTo>
                                <a:lnTo>
                                  <a:pt x="22" y="20"/>
                                </a:lnTo>
                                <a:lnTo>
                                  <a:pt x="24" y="20"/>
                                </a:lnTo>
                                <a:lnTo>
                                  <a:pt x="21" y="22"/>
                                </a:lnTo>
                                <a:close/>
                                <a:moveTo>
                                  <a:pt x="9348" y="23"/>
                                </a:moveTo>
                                <a:lnTo>
                                  <a:pt x="9346" y="22"/>
                                </a:lnTo>
                                <a:lnTo>
                                  <a:pt x="9345" y="20"/>
                                </a:lnTo>
                                <a:lnTo>
                                  <a:pt x="9348" y="23"/>
                                </a:lnTo>
                                <a:close/>
                                <a:moveTo>
                                  <a:pt x="9364" y="23"/>
                                </a:moveTo>
                                <a:lnTo>
                                  <a:pt x="9348" y="23"/>
                                </a:lnTo>
                                <a:lnTo>
                                  <a:pt x="9345" y="20"/>
                                </a:lnTo>
                                <a:lnTo>
                                  <a:pt x="9362" y="20"/>
                                </a:lnTo>
                                <a:lnTo>
                                  <a:pt x="9364" y="23"/>
                                </a:lnTo>
                                <a:close/>
                                <a:moveTo>
                                  <a:pt x="9351" y="31"/>
                                </a:moveTo>
                                <a:lnTo>
                                  <a:pt x="9346" y="22"/>
                                </a:lnTo>
                                <a:lnTo>
                                  <a:pt x="9348" y="23"/>
                                </a:lnTo>
                                <a:lnTo>
                                  <a:pt x="9364" y="23"/>
                                </a:lnTo>
                                <a:lnTo>
                                  <a:pt x="9365" y="25"/>
                                </a:lnTo>
                                <a:lnTo>
                                  <a:pt x="9365" y="26"/>
                                </a:lnTo>
                                <a:lnTo>
                                  <a:pt x="9366" y="28"/>
                                </a:lnTo>
                                <a:lnTo>
                                  <a:pt x="9366" y="29"/>
                                </a:lnTo>
                                <a:lnTo>
                                  <a:pt x="9351" y="29"/>
                                </a:lnTo>
                                <a:lnTo>
                                  <a:pt x="9351" y="31"/>
                                </a:lnTo>
                                <a:close/>
                                <a:moveTo>
                                  <a:pt x="21" y="23"/>
                                </a:moveTo>
                                <a:lnTo>
                                  <a:pt x="19" y="23"/>
                                </a:lnTo>
                                <a:lnTo>
                                  <a:pt x="21" y="22"/>
                                </a:lnTo>
                                <a:lnTo>
                                  <a:pt x="21" y="23"/>
                                </a:lnTo>
                                <a:close/>
                                <a:moveTo>
                                  <a:pt x="15" y="32"/>
                                </a:moveTo>
                                <a:lnTo>
                                  <a:pt x="16" y="29"/>
                                </a:lnTo>
                                <a:lnTo>
                                  <a:pt x="16" y="31"/>
                                </a:lnTo>
                                <a:lnTo>
                                  <a:pt x="15" y="32"/>
                                </a:lnTo>
                                <a:close/>
                                <a:moveTo>
                                  <a:pt x="16" y="31"/>
                                </a:moveTo>
                                <a:lnTo>
                                  <a:pt x="16" y="29"/>
                                </a:lnTo>
                                <a:lnTo>
                                  <a:pt x="17" y="29"/>
                                </a:lnTo>
                                <a:lnTo>
                                  <a:pt x="16" y="31"/>
                                </a:lnTo>
                                <a:close/>
                                <a:moveTo>
                                  <a:pt x="9352" y="32"/>
                                </a:moveTo>
                                <a:lnTo>
                                  <a:pt x="9351" y="31"/>
                                </a:lnTo>
                                <a:lnTo>
                                  <a:pt x="9351" y="29"/>
                                </a:lnTo>
                                <a:lnTo>
                                  <a:pt x="9352" y="32"/>
                                </a:lnTo>
                                <a:close/>
                                <a:moveTo>
                                  <a:pt x="9366" y="32"/>
                                </a:moveTo>
                                <a:lnTo>
                                  <a:pt x="9352" y="32"/>
                                </a:lnTo>
                                <a:lnTo>
                                  <a:pt x="9351" y="29"/>
                                </a:lnTo>
                                <a:lnTo>
                                  <a:pt x="9366" y="29"/>
                                </a:lnTo>
                                <a:lnTo>
                                  <a:pt x="9366" y="32"/>
                                </a:lnTo>
                                <a:close/>
                                <a:moveTo>
                                  <a:pt x="16" y="32"/>
                                </a:moveTo>
                                <a:lnTo>
                                  <a:pt x="15" y="32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close/>
                                <a:moveTo>
                                  <a:pt x="9368" y="45"/>
                                </a:moveTo>
                                <a:lnTo>
                                  <a:pt x="9353" y="45"/>
                                </a:lnTo>
                                <a:lnTo>
                                  <a:pt x="9353" y="44"/>
                                </a:lnTo>
                                <a:lnTo>
                                  <a:pt x="9352" y="43"/>
                                </a:lnTo>
                                <a:lnTo>
                                  <a:pt x="9351" y="31"/>
                                </a:lnTo>
                                <a:lnTo>
                                  <a:pt x="9352" y="32"/>
                                </a:lnTo>
                                <a:lnTo>
                                  <a:pt x="9366" y="32"/>
                                </a:lnTo>
                                <a:lnTo>
                                  <a:pt x="9367" y="43"/>
                                </a:lnTo>
                                <a:lnTo>
                                  <a:pt x="9368" y="45"/>
                                </a:lnTo>
                                <a:close/>
                                <a:moveTo>
                                  <a:pt x="14" y="45"/>
                                </a:moveTo>
                                <a:lnTo>
                                  <a:pt x="14" y="44"/>
                                </a:lnTo>
                                <a:lnTo>
                                  <a:pt x="15" y="44"/>
                                </a:lnTo>
                                <a:lnTo>
                                  <a:pt x="14" y="45"/>
                                </a:lnTo>
                                <a:close/>
                                <a:moveTo>
                                  <a:pt x="9353" y="45"/>
                                </a:moveTo>
                                <a:lnTo>
                                  <a:pt x="9352" y="44"/>
                                </a:lnTo>
                                <a:lnTo>
                                  <a:pt x="9353" y="44"/>
                                </a:lnTo>
                                <a:lnTo>
                                  <a:pt x="9353" y="45"/>
                                </a:lnTo>
                                <a:close/>
                                <a:moveTo>
                                  <a:pt x="14" y="45"/>
                                </a:moveTo>
                                <a:lnTo>
                                  <a:pt x="14" y="45"/>
                                </a:lnTo>
                                <a:lnTo>
                                  <a:pt x="14" y="45"/>
                                </a:lnTo>
                                <a:lnTo>
                                  <a:pt x="14" y="45"/>
                                </a:lnTo>
                                <a:close/>
                                <a:moveTo>
                                  <a:pt x="9368" y="2196"/>
                                </a:moveTo>
                                <a:lnTo>
                                  <a:pt x="9353" y="2196"/>
                                </a:lnTo>
                                <a:lnTo>
                                  <a:pt x="9353" y="2195"/>
                                </a:lnTo>
                                <a:lnTo>
                                  <a:pt x="9353" y="45"/>
                                </a:lnTo>
                                <a:lnTo>
                                  <a:pt x="9353" y="45"/>
                                </a:lnTo>
                                <a:lnTo>
                                  <a:pt x="9368" y="45"/>
                                </a:lnTo>
                                <a:lnTo>
                                  <a:pt x="9368" y="2196"/>
                                </a:lnTo>
                                <a:close/>
                                <a:moveTo>
                                  <a:pt x="14" y="2195"/>
                                </a:moveTo>
                                <a:lnTo>
                                  <a:pt x="14" y="2195"/>
                                </a:lnTo>
                                <a:lnTo>
                                  <a:pt x="14" y="2195"/>
                                </a:lnTo>
                                <a:lnTo>
                                  <a:pt x="14" y="2195"/>
                                </a:lnTo>
                                <a:close/>
                                <a:moveTo>
                                  <a:pt x="9353" y="2195"/>
                                </a:moveTo>
                                <a:lnTo>
                                  <a:pt x="9353" y="2195"/>
                                </a:lnTo>
                                <a:lnTo>
                                  <a:pt x="9353" y="2195"/>
                                </a:lnTo>
                                <a:lnTo>
                                  <a:pt x="9353" y="2195"/>
                                </a:lnTo>
                                <a:close/>
                                <a:moveTo>
                                  <a:pt x="15" y="2196"/>
                                </a:moveTo>
                                <a:lnTo>
                                  <a:pt x="14" y="2196"/>
                                </a:lnTo>
                                <a:lnTo>
                                  <a:pt x="14" y="2195"/>
                                </a:lnTo>
                                <a:lnTo>
                                  <a:pt x="15" y="2196"/>
                                </a:lnTo>
                                <a:close/>
                                <a:moveTo>
                                  <a:pt x="9366" y="2211"/>
                                </a:moveTo>
                                <a:lnTo>
                                  <a:pt x="9351" y="2211"/>
                                </a:lnTo>
                                <a:lnTo>
                                  <a:pt x="9352" y="2208"/>
                                </a:lnTo>
                                <a:lnTo>
                                  <a:pt x="9351" y="2208"/>
                                </a:lnTo>
                                <a:lnTo>
                                  <a:pt x="9353" y="2195"/>
                                </a:lnTo>
                                <a:lnTo>
                                  <a:pt x="9353" y="2196"/>
                                </a:lnTo>
                                <a:lnTo>
                                  <a:pt x="9368" y="2196"/>
                                </a:lnTo>
                                <a:lnTo>
                                  <a:pt x="9367" y="2197"/>
                                </a:lnTo>
                                <a:lnTo>
                                  <a:pt x="9366" y="2208"/>
                                </a:lnTo>
                                <a:lnTo>
                                  <a:pt x="9352" y="2208"/>
                                </a:lnTo>
                                <a:lnTo>
                                  <a:pt x="9351" y="2209"/>
                                </a:lnTo>
                                <a:lnTo>
                                  <a:pt x="9366" y="2209"/>
                                </a:lnTo>
                                <a:lnTo>
                                  <a:pt x="9366" y="2211"/>
                                </a:lnTo>
                                <a:close/>
                                <a:moveTo>
                                  <a:pt x="16" y="2211"/>
                                </a:moveTo>
                                <a:lnTo>
                                  <a:pt x="15" y="2208"/>
                                </a:lnTo>
                                <a:lnTo>
                                  <a:pt x="16" y="2209"/>
                                </a:lnTo>
                                <a:lnTo>
                                  <a:pt x="16" y="2211"/>
                                </a:lnTo>
                                <a:close/>
                                <a:moveTo>
                                  <a:pt x="16" y="2209"/>
                                </a:moveTo>
                                <a:lnTo>
                                  <a:pt x="15" y="2208"/>
                                </a:lnTo>
                                <a:lnTo>
                                  <a:pt x="16" y="2208"/>
                                </a:lnTo>
                                <a:lnTo>
                                  <a:pt x="16" y="2209"/>
                                </a:lnTo>
                                <a:close/>
                                <a:moveTo>
                                  <a:pt x="9351" y="2211"/>
                                </a:moveTo>
                                <a:lnTo>
                                  <a:pt x="9351" y="2209"/>
                                </a:lnTo>
                                <a:lnTo>
                                  <a:pt x="9352" y="2208"/>
                                </a:lnTo>
                                <a:lnTo>
                                  <a:pt x="9351" y="2211"/>
                                </a:lnTo>
                                <a:close/>
                                <a:moveTo>
                                  <a:pt x="17" y="2211"/>
                                </a:moveTo>
                                <a:lnTo>
                                  <a:pt x="16" y="2211"/>
                                </a:lnTo>
                                <a:lnTo>
                                  <a:pt x="16" y="2209"/>
                                </a:lnTo>
                                <a:lnTo>
                                  <a:pt x="17" y="2211"/>
                                </a:lnTo>
                                <a:close/>
                                <a:moveTo>
                                  <a:pt x="9346" y="2218"/>
                                </a:moveTo>
                                <a:lnTo>
                                  <a:pt x="9351" y="2209"/>
                                </a:lnTo>
                                <a:lnTo>
                                  <a:pt x="9351" y="2211"/>
                                </a:lnTo>
                                <a:lnTo>
                                  <a:pt x="9366" y="2211"/>
                                </a:lnTo>
                                <a:lnTo>
                                  <a:pt x="9366" y="2213"/>
                                </a:lnTo>
                                <a:lnTo>
                                  <a:pt x="9365" y="2214"/>
                                </a:lnTo>
                                <a:lnTo>
                                  <a:pt x="9365" y="2215"/>
                                </a:lnTo>
                                <a:lnTo>
                                  <a:pt x="9364" y="2217"/>
                                </a:lnTo>
                                <a:lnTo>
                                  <a:pt x="9348" y="2217"/>
                                </a:lnTo>
                                <a:lnTo>
                                  <a:pt x="9346" y="2218"/>
                                </a:lnTo>
                                <a:close/>
                                <a:moveTo>
                                  <a:pt x="22" y="2220"/>
                                </a:moveTo>
                                <a:lnTo>
                                  <a:pt x="19" y="2217"/>
                                </a:lnTo>
                                <a:lnTo>
                                  <a:pt x="21" y="2218"/>
                                </a:lnTo>
                                <a:lnTo>
                                  <a:pt x="22" y="2220"/>
                                </a:lnTo>
                                <a:close/>
                                <a:moveTo>
                                  <a:pt x="21" y="2218"/>
                                </a:moveTo>
                                <a:lnTo>
                                  <a:pt x="19" y="2217"/>
                                </a:lnTo>
                                <a:lnTo>
                                  <a:pt x="21" y="2217"/>
                                </a:lnTo>
                                <a:lnTo>
                                  <a:pt x="21" y="2218"/>
                                </a:lnTo>
                                <a:close/>
                                <a:moveTo>
                                  <a:pt x="9345" y="2220"/>
                                </a:moveTo>
                                <a:lnTo>
                                  <a:pt x="9346" y="2218"/>
                                </a:lnTo>
                                <a:lnTo>
                                  <a:pt x="9348" y="2217"/>
                                </a:lnTo>
                                <a:lnTo>
                                  <a:pt x="9345" y="2220"/>
                                </a:lnTo>
                                <a:close/>
                                <a:moveTo>
                                  <a:pt x="9362" y="2220"/>
                                </a:moveTo>
                                <a:lnTo>
                                  <a:pt x="9345" y="2220"/>
                                </a:lnTo>
                                <a:lnTo>
                                  <a:pt x="9348" y="2217"/>
                                </a:lnTo>
                                <a:lnTo>
                                  <a:pt x="9364" y="2217"/>
                                </a:lnTo>
                                <a:lnTo>
                                  <a:pt x="9362" y="2220"/>
                                </a:lnTo>
                                <a:close/>
                                <a:moveTo>
                                  <a:pt x="24" y="2220"/>
                                </a:moveTo>
                                <a:lnTo>
                                  <a:pt x="22" y="2220"/>
                                </a:lnTo>
                                <a:lnTo>
                                  <a:pt x="21" y="2218"/>
                                </a:lnTo>
                                <a:lnTo>
                                  <a:pt x="24" y="2220"/>
                                </a:lnTo>
                                <a:close/>
                                <a:moveTo>
                                  <a:pt x="9337" y="2223"/>
                                </a:moveTo>
                                <a:lnTo>
                                  <a:pt x="9346" y="2218"/>
                                </a:lnTo>
                                <a:lnTo>
                                  <a:pt x="9345" y="2220"/>
                                </a:lnTo>
                                <a:lnTo>
                                  <a:pt x="9362" y="2220"/>
                                </a:lnTo>
                                <a:lnTo>
                                  <a:pt x="9360" y="2223"/>
                                </a:lnTo>
                                <a:lnTo>
                                  <a:pt x="9339" y="2223"/>
                                </a:lnTo>
                                <a:lnTo>
                                  <a:pt x="9337" y="2223"/>
                                </a:lnTo>
                                <a:close/>
                                <a:moveTo>
                                  <a:pt x="31" y="2224"/>
                                </a:moveTo>
                                <a:lnTo>
                                  <a:pt x="29" y="2223"/>
                                </a:lnTo>
                                <a:lnTo>
                                  <a:pt x="30" y="2223"/>
                                </a:lnTo>
                                <a:lnTo>
                                  <a:pt x="31" y="2224"/>
                                </a:lnTo>
                                <a:close/>
                                <a:moveTo>
                                  <a:pt x="30" y="2223"/>
                                </a:moveTo>
                                <a:lnTo>
                                  <a:pt x="29" y="2223"/>
                                </a:lnTo>
                                <a:lnTo>
                                  <a:pt x="29" y="2223"/>
                                </a:lnTo>
                                <a:lnTo>
                                  <a:pt x="30" y="2223"/>
                                </a:lnTo>
                                <a:close/>
                                <a:moveTo>
                                  <a:pt x="9336" y="2224"/>
                                </a:moveTo>
                                <a:lnTo>
                                  <a:pt x="9337" y="2223"/>
                                </a:lnTo>
                                <a:lnTo>
                                  <a:pt x="9339" y="2223"/>
                                </a:lnTo>
                                <a:lnTo>
                                  <a:pt x="9336" y="2224"/>
                                </a:lnTo>
                                <a:close/>
                                <a:moveTo>
                                  <a:pt x="9360" y="2224"/>
                                </a:moveTo>
                                <a:lnTo>
                                  <a:pt x="9336" y="2224"/>
                                </a:lnTo>
                                <a:lnTo>
                                  <a:pt x="9339" y="2223"/>
                                </a:lnTo>
                                <a:lnTo>
                                  <a:pt x="9360" y="2223"/>
                                </a:lnTo>
                                <a:lnTo>
                                  <a:pt x="9360" y="2224"/>
                                </a:lnTo>
                                <a:close/>
                                <a:moveTo>
                                  <a:pt x="33" y="2224"/>
                                </a:moveTo>
                                <a:lnTo>
                                  <a:pt x="31" y="2224"/>
                                </a:lnTo>
                                <a:lnTo>
                                  <a:pt x="30" y="2223"/>
                                </a:lnTo>
                                <a:lnTo>
                                  <a:pt x="33" y="2224"/>
                                </a:lnTo>
                                <a:close/>
                                <a:moveTo>
                                  <a:pt x="9323" y="2226"/>
                                </a:moveTo>
                                <a:lnTo>
                                  <a:pt x="9337" y="2223"/>
                                </a:lnTo>
                                <a:lnTo>
                                  <a:pt x="9336" y="2224"/>
                                </a:lnTo>
                                <a:lnTo>
                                  <a:pt x="9360" y="2224"/>
                                </a:lnTo>
                                <a:lnTo>
                                  <a:pt x="9359" y="2226"/>
                                </a:lnTo>
                                <a:lnTo>
                                  <a:pt x="9325" y="2226"/>
                                </a:lnTo>
                                <a:lnTo>
                                  <a:pt x="9323" y="2226"/>
                                </a:lnTo>
                                <a:close/>
                                <a:moveTo>
                                  <a:pt x="44" y="2226"/>
                                </a:moveTo>
                                <a:lnTo>
                                  <a:pt x="42" y="2226"/>
                                </a:lnTo>
                                <a:lnTo>
                                  <a:pt x="43" y="2226"/>
                                </a:lnTo>
                                <a:lnTo>
                                  <a:pt x="44" y="2226"/>
                                </a:lnTo>
                                <a:close/>
                                <a:moveTo>
                                  <a:pt x="9323" y="2226"/>
                                </a:moveTo>
                                <a:lnTo>
                                  <a:pt x="44" y="2226"/>
                                </a:lnTo>
                                <a:lnTo>
                                  <a:pt x="43" y="2226"/>
                                </a:lnTo>
                                <a:lnTo>
                                  <a:pt x="9324" y="2226"/>
                                </a:lnTo>
                                <a:lnTo>
                                  <a:pt x="9323" y="2226"/>
                                </a:lnTo>
                                <a:close/>
                                <a:moveTo>
                                  <a:pt x="9359" y="2226"/>
                                </a:moveTo>
                                <a:lnTo>
                                  <a:pt x="9323" y="2226"/>
                                </a:lnTo>
                                <a:lnTo>
                                  <a:pt x="9325" y="2226"/>
                                </a:lnTo>
                                <a:lnTo>
                                  <a:pt x="9359" y="2226"/>
                                </a:lnTo>
                                <a:lnTo>
                                  <a:pt x="9359" y="2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0E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2" name="直线 44"/>
                        <wps:cNvSpPr/>
                        <wps:spPr>
                          <a:xfrm>
                            <a:off x="1547" y="405"/>
                            <a:ext cx="0" cy="2002"/>
                          </a:xfrm>
                          <a:prstGeom prst="line">
                            <a:avLst/>
                          </a:prstGeom>
                          <a:ln w="0" cap="flat" cmpd="sng">
                            <a:solidFill>
                              <a:srgbClr val="F8F8F8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3" name="矩形 45"/>
                        <wps:cNvSpPr/>
                        <wps:spPr>
                          <a:xfrm>
                            <a:off x="1548" y="406"/>
                            <a:ext cx="9022" cy="200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4" name="文本框 46"/>
                        <wps:cNvSpPr txBox="1"/>
                        <wps:spPr>
                          <a:xfrm>
                            <a:off x="1374" y="270"/>
                            <a:ext cx="9368" cy="2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4" w:line="440" w:lineRule="atLeast"/>
                                <w:ind w:left="247" w:right="6383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请求参数示例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HYPERLINK "http://fota.neoway.com/fota/api/" \h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http://fota.neoway.com/fota/api/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fldChar w:fldCharType="end"/>
                              </w:r>
                            </w:p>
                            <w:p>
                              <w:pPr>
                                <w:spacing w:before="0" w:line="240" w:lineRule="auto"/>
                                <w:ind w:left="247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report?id=868658038866972&amp;version=1.1&amp;company=neoway&amp;token=24caa9ed0919d8d34e356b1b877621d7 &amp; product_name =neo_G613&amp;upgrade_result=1</w:t>
                              </w:r>
                            </w:p>
                            <w:p>
                              <w:pPr>
                                <w:spacing w:before="120"/>
                                <w:ind w:left="247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FF0000"/>
                                  <w:sz w:val="17"/>
                                </w:rPr>
                                <w:t>注意：该接口是POST 接口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1" o:spid="_x0000_s1026" o:spt="203" style="position:absolute;left:0pt;margin-left:68.7pt;margin-top:13.5pt;height:112.05pt;width:468.4pt;mso-position-horizontal-relative:page;mso-wrap-distance-bottom:0pt;mso-wrap-distance-top:0pt;z-index:-1024;mso-width-relative:page;mso-height-relative:page;" coordorigin="1375,270" coordsize="9368,2241" o:gfxdata="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">
                <o:lock v:ext="edit" aspectratio="f"/>
                <v:shape id="任意多边形 42" o:spid="_x0000_s1026" o:spt="100" style="position:absolute;left:1382;top:277;height:2226;width:9354;" fillcolor="#F8F8F8" filled="t" stroked="f" coordsize="9354,2226" o:gfxdata="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7L5DLgAAADbAAAA&#10;DwAAAAAAAAABACAAAAAiAAAAZHJzL2Rvd25yZXYueG1sUEsBAhQAFAAAAAgAh07iQDMvBZ47AAAA&#10;OQAAABAAAAAAAAAAAQAgAAAABwEAAGRycy9zaGFwZXhtbC54bWxQSwUGAAAAAAYABgBbAQAAsQMA&#10;AAAA&#10;" path="m9318,2226l35,2226,20,2223,9,2216,2,2204,0,2188,0,36,2,20,9,9,20,2,35,0,9318,0,9333,2,9344,9,9351,20,9353,36,9353,2188,9351,2204,9344,2216,9333,2223,9318,2226xe">
                  <v:fill on="t" focussize="0,0"/>
                  <v:stroke on="f"/>
                  <v:imagedata o:title=""/>
                  <o:lock v:ext="edit" aspectratio="f"/>
                </v:shape>
                <v:shape id="任意多边形 43" o:spid="_x0000_s1026" o:spt="100" style="position:absolute;left:1374;top:270;height:2241;width:9368;" fillcolor="#DFE0E3" filled="t" stroked="f" coordsize="9368,2241" o:gfxdata="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2DkWvQAA&#10;ANsAAAAPAAAAAAAAAAEAIAAAACIAAABkcnMvZG93bnJldi54bWxQSwECFAAUAAAACACHTuJAMy8F&#10;njsAAAA5AAAAEAAAAAAAAAABACAAAAAMAQAAZHJzL3NoYXBleG1sLnhtbFBLBQYAAAAABgAGAFsB&#10;AAC2AwAAAAA=&#10;" path="m9325,2241l42,2241,41,2241,26,2238,23,2237,12,2230,10,2229,9,2227,2,2215,2,2214,1,2213,0,2197,0,43,1,28,2,26,2,25,9,13,10,11,12,10,23,3,25,2,26,2,41,0,42,0,9325,0,9326,0,9341,2,9342,2,9344,3,9355,10,9357,11,9358,13,9359,15,43,15,42,15,43,15,36,16,31,16,28,17,29,17,24,20,22,20,19,23,21,23,17,29,16,29,15,32,16,32,15,43,14,44,14,2195,16,2208,15,2208,16,2211,17,2211,21,2217,19,2217,22,2220,24,2220,29,2223,29,2223,31,2224,33,2224,43,2226,42,2226,44,2226,9359,2226,9358,2227,9357,2229,9355,2230,9344,2237,9341,2238,9326,2241,9325,2241xm43,15l42,15,43,15,43,15xm9324,15l43,15,43,15,9324,15,9324,15xm9337,17l9324,15,9325,15,9359,15,9360,16,9336,16,9337,17xm9359,15l9325,15,9324,15,9359,15,9359,15xm28,17l31,16,30,17,28,17xm30,17l31,16,36,16,30,17xm9339,17l9337,17,9336,16,9339,17xm9360,17l9339,17,9336,16,9360,16,9360,17xm29,17l28,17,30,17,29,17xm9346,22l9337,17,9339,17,9360,17,9362,20,9345,20,9346,22xm19,23l22,20,21,22,19,23xm21,22l22,20,24,20,21,22xm9348,23l9346,22,9345,20,9348,23xm9364,23l9348,23,9345,20,9362,20,9364,23xm9351,31l9346,22,9348,23,9364,23,9365,25,9365,26,9366,28,9366,29,9351,29,9351,31xm21,23l19,23,21,22,21,23xm15,32l16,29,16,31,15,32xm16,31l16,29,17,29,16,31xm9352,32l9351,31,9351,29,9352,32xm9366,32l9352,32,9351,29,9366,29,9366,32xm16,32l15,32,16,31,16,32xm9368,45l9353,45,9353,44,9352,43,9351,31,9352,32,9366,32,9367,43,9368,45xm14,45l14,44,15,44,14,45xm9353,45l9352,44,9353,44,9353,45xm14,45l14,45,14,45,14,45xm9368,2196l9353,2196,9353,2195,9353,45,9353,45,9368,45,9368,2196xm14,2195l14,2195,14,2195,14,2195xm9353,2195l9353,2195,9353,2195,9353,2195xm15,2196l14,2196,14,2195,15,2196xm9366,2211l9351,2211,9352,2208,9351,2208,9353,2195,9353,2196,9368,2196,9367,2197,9366,2208,9352,2208,9351,2209,9366,2209,9366,2211xm16,2211l15,2208,16,2209,16,2211xm16,2209l15,2208,16,2208,16,2209xm9351,2211l9351,2209,9352,2208,9351,2211xm17,2211l16,2211,16,2209,17,2211xm9346,2218l9351,2209,9351,2211,9366,2211,9366,2213,9365,2214,9365,2215,9364,2217,9348,2217,9346,2218xm22,2220l19,2217,21,2218,22,2220xm21,2218l19,2217,21,2217,21,2218xm9345,2220l9346,2218,9348,2217,9345,2220xm9362,2220l9345,2220,9348,2217,9364,2217,9362,2220xm24,2220l22,2220,21,2218,24,2220xm9337,2223l9346,2218,9345,2220,9362,2220,9360,2223,9339,2223,9337,2223xm31,2224l29,2223,30,2223,31,2224xm30,2223l29,2223,29,2223,30,2223xm9336,2224l9337,2223,9339,2223,9336,2224xm9360,2224l9336,2224,9339,2223,9360,2223,9360,2224xm33,2224l31,2224,30,2223,33,2224xm9323,2226l9337,2223,9336,2224,9360,2224,9359,2226,9325,2226,9323,2226xm44,2226l42,2226,43,2226,44,2226xm9323,2226l44,2226,43,2226,9324,2226,9323,2226xm9359,2226l9323,2226,9325,2226,9359,2226,9359,2226xe">
                  <v:fill on="t" focussize="0,0"/>
                  <v:stroke on="f"/>
                  <v:imagedata o:title=""/>
                  <o:lock v:ext="edit" aspectratio="f"/>
                </v:shape>
                <v:line id="直线 44" o:spid="_x0000_s1026" o:spt="20" style="position:absolute;left:1547;top:405;height:2002;width:0;" filled="f" stroked="t" coordsize="21600,21600" o:gfxdata="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8l8C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pt" color="#F8F8F8" joinstyle="round"/>
                  <v:imagedata o:title=""/>
                  <o:lock v:ext="edit" aspectratio="f"/>
                </v:line>
                <v:rect id="矩形 45" o:spid="_x0000_s1026" o:spt="1" style="position:absolute;left:1548;top:406;height:2002;width:9022;" fillcolor="#F8F8F8" filled="t" stroked="f" coordsize="21600,21600" o:gfxdata="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n2Ocb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文本框 46" o:spid="_x0000_s1026" o:spt="202" type="#_x0000_t202" style="position:absolute;left:1374;top:270;height:2241;width:9368;" filled="f" stroked="f" coordsize="21600,21600" o:gfxdata="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1tOe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4" w:line="440" w:lineRule="atLeast"/>
                          <w:ind w:left="247" w:right="6383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请求参数示例</w:t>
                        </w:r>
                        <w:r>
                          <w:fldChar w:fldCharType="begin"/>
                        </w:r>
                        <w:r>
                          <w:instrText xml:space="preserve"> HYPERLINK "http://fota.neoway.com/fota/api/" \h </w:instrText>
                        </w:r>
                        <w:r>
                          <w:fldChar w:fldCharType="separate"/>
                        </w:r>
                        <w:r>
                          <w:rPr>
                            <w:color w:val="333333"/>
                            <w:sz w:val="17"/>
                          </w:rPr>
                          <w:t>http://fota.neoway.com/fota/api/</w:t>
                        </w:r>
                        <w:r>
                          <w:rPr>
                            <w:color w:val="333333"/>
                            <w:sz w:val="17"/>
                          </w:rPr>
                          <w:fldChar w:fldCharType="end"/>
                        </w:r>
                      </w:p>
                      <w:p>
                        <w:pPr>
                          <w:spacing w:before="0" w:line="240" w:lineRule="auto"/>
                          <w:ind w:left="247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report?id=868658038866972&amp;version=1.1&amp;company=neoway&amp;token=24caa9ed0919d8d34e356b1b877621d7 &amp; product_name =neo_G613&amp;upgrade_result=1</w:t>
                        </w:r>
                      </w:p>
                      <w:p>
                        <w:pPr>
                          <w:spacing w:before="120"/>
                          <w:ind w:left="247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FF0000"/>
                            <w:sz w:val="17"/>
                          </w:rPr>
                          <w:t>注意：该接口是POST 接口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8"/>
        </w:rPr>
        <w:sectPr>
          <w:pgSz w:w="11910" w:h="16840"/>
          <w:pgMar w:top="1880" w:right="920" w:bottom="1680" w:left="1140" w:header="1418" w:footer="1488" w:gutter="0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9"/>
        </w:rPr>
      </w:pPr>
    </w:p>
    <w:p>
      <w:pPr>
        <w:pStyle w:val="3"/>
        <w:numPr>
          <w:ilvl w:val="2"/>
          <w:numId w:val="6"/>
        </w:numPr>
        <w:tabs>
          <w:tab w:val="left" w:pos="977"/>
        </w:tabs>
        <w:spacing w:before="71" w:after="0" w:line="240" w:lineRule="auto"/>
        <w:ind w:left="976" w:right="0" w:hanging="698"/>
        <w:jc w:val="left"/>
      </w:pPr>
      <w:bookmarkStart w:id="56" w:name="_bookmark19"/>
      <w:bookmarkEnd w:id="56"/>
      <w:bookmarkStart w:id="57" w:name="3.3.3 返回参数"/>
      <w:bookmarkEnd w:id="57"/>
      <w:bookmarkStart w:id="58" w:name="_bookmark19"/>
      <w:bookmarkEnd w:id="58"/>
      <w:r>
        <w:t>返回参数</w:t>
      </w:r>
    </w:p>
    <w:p>
      <w:pPr>
        <w:pStyle w:val="6"/>
        <w:rPr>
          <w:b/>
          <w:sz w:val="20"/>
        </w:rPr>
      </w:pPr>
    </w:p>
    <w:p>
      <w:pPr>
        <w:pStyle w:val="6"/>
        <w:spacing w:before="8"/>
        <w:rPr>
          <w:b/>
          <w:sz w:val="10"/>
        </w:rPr>
      </w:pPr>
    </w:p>
    <w:tbl>
      <w:tblPr>
        <w:tblStyle w:val="9"/>
        <w:tblW w:w="0" w:type="auto"/>
        <w:tblInd w:w="288" w:type="dxa"/>
        <w:tblBorders>
          <w:top w:val="single" w:color="DFE0E3" w:sz="8" w:space="0"/>
          <w:left w:val="single" w:color="DFE0E3" w:sz="8" w:space="0"/>
          <w:bottom w:val="single" w:color="DFE0E3" w:sz="8" w:space="0"/>
          <w:right w:val="single" w:color="DFE0E3" w:sz="8" w:space="0"/>
          <w:insideH w:val="single" w:color="DFE0E3" w:sz="8" w:space="0"/>
          <w:insideV w:val="single" w:color="DFE0E3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28"/>
        <w:gridCol w:w="1211"/>
        <w:gridCol w:w="797"/>
        <w:gridCol w:w="5638"/>
      </w:tblGrid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728" w:type="dxa"/>
            <w:shd w:val="clear" w:color="auto" w:fill="F8F8F8"/>
          </w:tcPr>
          <w:p>
            <w:pPr>
              <w:pStyle w:val="13"/>
              <w:spacing w:before="17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参数</w:t>
            </w:r>
          </w:p>
        </w:tc>
        <w:tc>
          <w:tcPr>
            <w:tcW w:w="1211" w:type="dxa"/>
            <w:shd w:val="clear" w:color="auto" w:fill="F8F8F8"/>
          </w:tcPr>
          <w:p>
            <w:pPr>
              <w:pStyle w:val="13"/>
              <w:spacing w:before="17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类型</w:t>
            </w:r>
          </w:p>
        </w:tc>
        <w:tc>
          <w:tcPr>
            <w:tcW w:w="797" w:type="dxa"/>
            <w:shd w:val="clear" w:color="auto" w:fill="F8F8F8"/>
          </w:tcPr>
          <w:p>
            <w:pPr>
              <w:pStyle w:val="13"/>
              <w:spacing w:before="170"/>
              <w:ind w:left="2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必填</w:t>
            </w:r>
          </w:p>
        </w:tc>
        <w:tc>
          <w:tcPr>
            <w:tcW w:w="5638" w:type="dxa"/>
            <w:shd w:val="clear" w:color="auto" w:fill="F8F8F8"/>
          </w:tcPr>
          <w:p>
            <w:pPr>
              <w:pStyle w:val="13"/>
              <w:spacing w:before="170"/>
              <w:ind w:left="20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说明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728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state</w:t>
            </w:r>
          </w:p>
        </w:tc>
        <w:tc>
          <w:tcPr>
            <w:tcW w:w="1211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7" w:type="dxa"/>
          </w:tcPr>
          <w:p>
            <w:pPr>
              <w:pStyle w:val="13"/>
              <w:spacing w:before="156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8" w:type="dxa"/>
          </w:tcPr>
          <w:p>
            <w:pPr>
              <w:pStyle w:val="13"/>
              <w:spacing w:before="171"/>
              <w:ind w:left="204"/>
              <w:rPr>
                <w:sz w:val="19"/>
              </w:rPr>
            </w:pPr>
            <w:r>
              <w:rPr>
                <w:sz w:val="19"/>
              </w:rPr>
              <w:t>ok为访问成功，error为访问失败，详细信息见message字段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728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action</w:t>
            </w:r>
          </w:p>
        </w:tc>
        <w:tc>
          <w:tcPr>
            <w:tcW w:w="1211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7" w:type="dxa"/>
          </w:tcPr>
          <w:p>
            <w:pPr>
              <w:pStyle w:val="13"/>
              <w:spacing w:before="155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8" w:type="dxa"/>
          </w:tcPr>
          <w:p>
            <w:pPr>
              <w:pStyle w:val="13"/>
              <w:spacing w:before="170"/>
              <w:ind w:left="204"/>
              <w:rPr>
                <w:sz w:val="19"/>
              </w:rPr>
            </w:pPr>
            <w:r>
              <w:rPr>
                <w:color w:val="333333"/>
                <w:sz w:val="19"/>
              </w:rPr>
              <w:t>指代请求的接口，这里为"report"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50" w:hRule="atLeast"/>
        </w:trPr>
        <w:tc>
          <w:tcPr>
            <w:tcW w:w="1728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message</w:t>
            </w:r>
          </w:p>
        </w:tc>
        <w:tc>
          <w:tcPr>
            <w:tcW w:w="1211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7" w:type="dxa"/>
          </w:tcPr>
          <w:p>
            <w:pPr>
              <w:pStyle w:val="13"/>
              <w:spacing w:before="156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8" w:type="dxa"/>
          </w:tcPr>
          <w:p>
            <w:pPr>
              <w:pStyle w:val="13"/>
              <w:spacing w:before="171"/>
              <w:ind w:left="204"/>
              <w:rPr>
                <w:sz w:val="19"/>
              </w:rPr>
            </w:pPr>
            <w:r>
              <w:rPr>
                <w:color w:val="333333"/>
                <w:sz w:val="19"/>
              </w:rPr>
              <w:t>信息</w:t>
            </w:r>
          </w:p>
          <w:p>
            <w:pPr>
              <w:pStyle w:val="13"/>
              <w:spacing w:before="179"/>
              <w:ind w:left="204"/>
              <w:rPr>
                <w:sz w:val="16"/>
              </w:rPr>
            </w:pPr>
            <w:r>
              <w:rPr>
                <w:color w:val="333333"/>
                <w:sz w:val="16"/>
              </w:rPr>
              <w:t>"report imei info ok "：上报成功</w:t>
            </w:r>
          </w:p>
          <w:p>
            <w:pPr>
              <w:pStyle w:val="13"/>
              <w:spacing w:before="51" w:line="284" w:lineRule="exact"/>
              <w:ind w:left="204"/>
              <w:rPr>
                <w:sz w:val="16"/>
              </w:rPr>
            </w:pPr>
            <w:r>
              <w:rPr>
                <w:color w:val="333333"/>
                <w:sz w:val="16"/>
              </w:rPr>
              <w:t>"request token is not equals encryptToken "：token不合法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728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id</w:t>
            </w:r>
          </w:p>
        </w:tc>
        <w:tc>
          <w:tcPr>
            <w:tcW w:w="1211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7" w:type="dxa"/>
          </w:tcPr>
          <w:p>
            <w:pPr>
              <w:pStyle w:val="13"/>
              <w:spacing w:before="156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8" w:type="dxa"/>
          </w:tcPr>
          <w:p>
            <w:pPr>
              <w:pStyle w:val="13"/>
              <w:spacing w:before="169"/>
              <w:ind w:left="204"/>
              <w:rPr>
                <w:sz w:val="19"/>
              </w:rPr>
            </w:pPr>
            <w:r>
              <w:rPr>
                <w:color w:val="333333"/>
                <w:sz w:val="19"/>
              </w:rPr>
              <w:t>默认为设备IMEI</w:t>
            </w:r>
          </w:p>
        </w:tc>
      </w:tr>
    </w:tbl>
    <w:p>
      <w:pPr>
        <w:pStyle w:val="6"/>
        <w:rPr>
          <w:b/>
          <w:sz w:val="20"/>
        </w:rPr>
      </w:pPr>
    </w:p>
    <w:p>
      <w:pPr>
        <w:pStyle w:val="6"/>
        <w:spacing w:before="6"/>
        <w:rPr>
          <w:b/>
          <w:sz w:val="24"/>
        </w:rPr>
      </w:pPr>
      <w:r>
        <mc:AlternateContent>
          <mc:Choice Requires="wpg">
            <w:drawing>
              <wp:anchor distT="0" distB="0" distL="0" distR="0" simplePos="0" relativeHeight="503315456" behindDoc="1" locked="0" layoutInCell="1" allowOverlap="1">
                <wp:simplePos x="0" y="0"/>
                <wp:positionH relativeFrom="page">
                  <wp:posOffset>895350</wp:posOffset>
                </wp:positionH>
                <wp:positionV relativeFrom="paragraph">
                  <wp:posOffset>224155</wp:posOffset>
                </wp:positionV>
                <wp:extent cx="5948680" cy="2661920"/>
                <wp:effectExtent l="635" t="0" r="13335" b="5080"/>
                <wp:wrapTopAndBottom/>
                <wp:docPr id="59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680" cy="2661920"/>
                          <a:chOff x="1411" y="353"/>
                          <a:chExt cx="9368" cy="4192"/>
                        </a:xfrm>
                      </wpg:grpSpPr>
                      <wps:wsp>
                        <wps:cNvPr id="56" name="任意多边形 48"/>
                        <wps:cNvSpPr/>
                        <wps:spPr>
                          <a:xfrm>
                            <a:off x="1418" y="360"/>
                            <a:ext cx="9354" cy="41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54" h="4177">
                                <a:moveTo>
                                  <a:pt x="9318" y="4177"/>
                                </a:moveTo>
                                <a:lnTo>
                                  <a:pt x="35" y="4177"/>
                                </a:lnTo>
                                <a:lnTo>
                                  <a:pt x="20" y="4171"/>
                                </a:lnTo>
                                <a:lnTo>
                                  <a:pt x="9" y="4158"/>
                                </a:lnTo>
                                <a:lnTo>
                                  <a:pt x="2" y="4135"/>
                                </a:lnTo>
                                <a:lnTo>
                                  <a:pt x="0" y="4106"/>
                                </a:lnTo>
                                <a:lnTo>
                                  <a:pt x="0" y="69"/>
                                </a:lnTo>
                                <a:lnTo>
                                  <a:pt x="2" y="39"/>
                                </a:lnTo>
                                <a:lnTo>
                                  <a:pt x="9" y="16"/>
                                </a:lnTo>
                                <a:lnTo>
                                  <a:pt x="20" y="3"/>
                                </a:lnTo>
                                <a:lnTo>
                                  <a:pt x="35" y="0"/>
                                </a:lnTo>
                                <a:lnTo>
                                  <a:pt x="9318" y="0"/>
                                </a:lnTo>
                                <a:lnTo>
                                  <a:pt x="9333" y="3"/>
                                </a:lnTo>
                                <a:lnTo>
                                  <a:pt x="9344" y="16"/>
                                </a:lnTo>
                                <a:lnTo>
                                  <a:pt x="9351" y="39"/>
                                </a:lnTo>
                                <a:lnTo>
                                  <a:pt x="9353" y="69"/>
                                </a:lnTo>
                                <a:lnTo>
                                  <a:pt x="9353" y="4106"/>
                                </a:lnTo>
                                <a:lnTo>
                                  <a:pt x="9351" y="4135"/>
                                </a:lnTo>
                                <a:lnTo>
                                  <a:pt x="9344" y="4158"/>
                                </a:lnTo>
                                <a:lnTo>
                                  <a:pt x="9333" y="4171"/>
                                </a:lnTo>
                                <a:lnTo>
                                  <a:pt x="9318" y="4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7" name="任意多边形 49"/>
                        <wps:cNvSpPr/>
                        <wps:spPr>
                          <a:xfrm>
                            <a:off x="1410" y="353"/>
                            <a:ext cx="9368" cy="41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68" h="4192">
                                <a:moveTo>
                                  <a:pt x="9325" y="4192"/>
                                </a:moveTo>
                                <a:lnTo>
                                  <a:pt x="42" y="4192"/>
                                </a:lnTo>
                                <a:lnTo>
                                  <a:pt x="40" y="4192"/>
                                </a:lnTo>
                                <a:lnTo>
                                  <a:pt x="25" y="4186"/>
                                </a:lnTo>
                                <a:lnTo>
                                  <a:pt x="23" y="4185"/>
                                </a:lnTo>
                                <a:lnTo>
                                  <a:pt x="21" y="4184"/>
                                </a:lnTo>
                                <a:lnTo>
                                  <a:pt x="10" y="4171"/>
                                </a:lnTo>
                                <a:lnTo>
                                  <a:pt x="9" y="4169"/>
                                </a:lnTo>
                                <a:lnTo>
                                  <a:pt x="8" y="4168"/>
                                </a:lnTo>
                                <a:lnTo>
                                  <a:pt x="2" y="4146"/>
                                </a:lnTo>
                                <a:lnTo>
                                  <a:pt x="1" y="4144"/>
                                </a:lnTo>
                                <a:lnTo>
                                  <a:pt x="0" y="4114"/>
                                </a:lnTo>
                                <a:lnTo>
                                  <a:pt x="0" y="76"/>
                                </a:lnTo>
                                <a:lnTo>
                                  <a:pt x="1" y="46"/>
                                </a:lnTo>
                                <a:lnTo>
                                  <a:pt x="2" y="45"/>
                                </a:lnTo>
                                <a:lnTo>
                                  <a:pt x="8" y="22"/>
                                </a:lnTo>
                                <a:lnTo>
                                  <a:pt x="9" y="21"/>
                                </a:lnTo>
                                <a:lnTo>
                                  <a:pt x="10" y="19"/>
                                </a:lnTo>
                                <a:lnTo>
                                  <a:pt x="21" y="6"/>
                                </a:lnTo>
                                <a:lnTo>
                                  <a:pt x="23" y="5"/>
                                </a:lnTo>
                                <a:lnTo>
                                  <a:pt x="25" y="4"/>
                                </a:lnTo>
                                <a:lnTo>
                                  <a:pt x="41" y="0"/>
                                </a:lnTo>
                                <a:lnTo>
                                  <a:pt x="42" y="0"/>
                                </a:lnTo>
                                <a:lnTo>
                                  <a:pt x="9325" y="0"/>
                                </a:lnTo>
                                <a:lnTo>
                                  <a:pt x="9326" y="0"/>
                                </a:lnTo>
                                <a:lnTo>
                                  <a:pt x="9342" y="4"/>
                                </a:lnTo>
                                <a:lnTo>
                                  <a:pt x="9344" y="5"/>
                                </a:lnTo>
                                <a:lnTo>
                                  <a:pt x="9346" y="6"/>
                                </a:lnTo>
                                <a:lnTo>
                                  <a:pt x="9353" y="15"/>
                                </a:lnTo>
                                <a:lnTo>
                                  <a:pt x="44" y="15"/>
                                </a:lnTo>
                                <a:lnTo>
                                  <a:pt x="42" y="15"/>
                                </a:lnTo>
                                <a:lnTo>
                                  <a:pt x="43" y="15"/>
                                </a:lnTo>
                                <a:lnTo>
                                  <a:pt x="38" y="16"/>
                                </a:lnTo>
                                <a:lnTo>
                                  <a:pt x="33" y="16"/>
                                </a:lnTo>
                                <a:lnTo>
                                  <a:pt x="29" y="19"/>
                                </a:lnTo>
                                <a:lnTo>
                                  <a:pt x="31" y="19"/>
                                </a:lnTo>
                                <a:lnTo>
                                  <a:pt x="24" y="27"/>
                                </a:lnTo>
                                <a:lnTo>
                                  <a:pt x="23" y="27"/>
                                </a:lnTo>
                                <a:lnTo>
                                  <a:pt x="21" y="29"/>
                                </a:lnTo>
                                <a:lnTo>
                                  <a:pt x="22" y="29"/>
                                </a:lnTo>
                                <a:lnTo>
                                  <a:pt x="17" y="47"/>
                                </a:lnTo>
                                <a:lnTo>
                                  <a:pt x="16" y="47"/>
                                </a:lnTo>
                                <a:lnTo>
                                  <a:pt x="16" y="48"/>
                                </a:lnTo>
                                <a:lnTo>
                                  <a:pt x="16" y="49"/>
                                </a:lnTo>
                                <a:lnTo>
                                  <a:pt x="15" y="77"/>
                                </a:lnTo>
                                <a:lnTo>
                                  <a:pt x="14" y="4113"/>
                                </a:lnTo>
                                <a:lnTo>
                                  <a:pt x="16" y="4141"/>
                                </a:lnTo>
                                <a:lnTo>
                                  <a:pt x="16" y="4141"/>
                                </a:lnTo>
                                <a:lnTo>
                                  <a:pt x="16" y="4143"/>
                                </a:lnTo>
                                <a:lnTo>
                                  <a:pt x="17" y="4143"/>
                                </a:lnTo>
                                <a:lnTo>
                                  <a:pt x="22" y="4161"/>
                                </a:lnTo>
                                <a:lnTo>
                                  <a:pt x="21" y="4161"/>
                                </a:lnTo>
                                <a:lnTo>
                                  <a:pt x="23" y="4164"/>
                                </a:lnTo>
                                <a:lnTo>
                                  <a:pt x="24" y="4164"/>
                                </a:lnTo>
                                <a:lnTo>
                                  <a:pt x="31" y="4172"/>
                                </a:lnTo>
                                <a:lnTo>
                                  <a:pt x="30" y="4172"/>
                                </a:lnTo>
                                <a:lnTo>
                                  <a:pt x="33" y="4174"/>
                                </a:lnTo>
                                <a:lnTo>
                                  <a:pt x="35" y="4174"/>
                                </a:lnTo>
                                <a:lnTo>
                                  <a:pt x="44" y="4177"/>
                                </a:lnTo>
                                <a:lnTo>
                                  <a:pt x="42" y="4177"/>
                                </a:lnTo>
                                <a:lnTo>
                                  <a:pt x="45" y="4178"/>
                                </a:lnTo>
                                <a:lnTo>
                                  <a:pt x="9351" y="4178"/>
                                </a:lnTo>
                                <a:lnTo>
                                  <a:pt x="9346" y="4184"/>
                                </a:lnTo>
                                <a:lnTo>
                                  <a:pt x="9344" y="4185"/>
                                </a:lnTo>
                                <a:lnTo>
                                  <a:pt x="9343" y="4186"/>
                                </a:lnTo>
                                <a:lnTo>
                                  <a:pt x="9327" y="4192"/>
                                </a:lnTo>
                                <a:lnTo>
                                  <a:pt x="9325" y="4192"/>
                                </a:lnTo>
                                <a:close/>
                                <a:moveTo>
                                  <a:pt x="43" y="15"/>
                                </a:moveTo>
                                <a:lnTo>
                                  <a:pt x="42" y="15"/>
                                </a:lnTo>
                                <a:lnTo>
                                  <a:pt x="44" y="15"/>
                                </a:lnTo>
                                <a:lnTo>
                                  <a:pt x="43" y="15"/>
                                </a:lnTo>
                                <a:close/>
                                <a:moveTo>
                                  <a:pt x="9324" y="15"/>
                                </a:moveTo>
                                <a:lnTo>
                                  <a:pt x="43" y="15"/>
                                </a:lnTo>
                                <a:lnTo>
                                  <a:pt x="44" y="15"/>
                                </a:lnTo>
                                <a:lnTo>
                                  <a:pt x="9323" y="15"/>
                                </a:lnTo>
                                <a:lnTo>
                                  <a:pt x="9324" y="15"/>
                                </a:lnTo>
                                <a:close/>
                                <a:moveTo>
                                  <a:pt x="9336" y="18"/>
                                </a:moveTo>
                                <a:lnTo>
                                  <a:pt x="9323" y="15"/>
                                </a:lnTo>
                                <a:lnTo>
                                  <a:pt x="9325" y="15"/>
                                </a:lnTo>
                                <a:lnTo>
                                  <a:pt x="9353" y="15"/>
                                </a:lnTo>
                                <a:lnTo>
                                  <a:pt x="9354" y="16"/>
                                </a:lnTo>
                                <a:lnTo>
                                  <a:pt x="9334" y="16"/>
                                </a:lnTo>
                                <a:lnTo>
                                  <a:pt x="9336" y="18"/>
                                </a:lnTo>
                                <a:close/>
                                <a:moveTo>
                                  <a:pt x="9353" y="15"/>
                                </a:moveTo>
                                <a:lnTo>
                                  <a:pt x="9325" y="15"/>
                                </a:lnTo>
                                <a:lnTo>
                                  <a:pt x="9323" y="15"/>
                                </a:lnTo>
                                <a:lnTo>
                                  <a:pt x="9353" y="15"/>
                                </a:lnTo>
                                <a:lnTo>
                                  <a:pt x="9353" y="15"/>
                                </a:lnTo>
                                <a:close/>
                                <a:moveTo>
                                  <a:pt x="29" y="19"/>
                                </a:moveTo>
                                <a:lnTo>
                                  <a:pt x="33" y="16"/>
                                </a:lnTo>
                                <a:lnTo>
                                  <a:pt x="31" y="18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31" y="18"/>
                                </a:moveTo>
                                <a:lnTo>
                                  <a:pt x="33" y="16"/>
                                </a:lnTo>
                                <a:lnTo>
                                  <a:pt x="38" y="16"/>
                                </a:lnTo>
                                <a:lnTo>
                                  <a:pt x="31" y="18"/>
                                </a:lnTo>
                                <a:close/>
                                <a:moveTo>
                                  <a:pt x="9338" y="19"/>
                                </a:moveTo>
                                <a:lnTo>
                                  <a:pt x="9336" y="18"/>
                                </a:lnTo>
                                <a:lnTo>
                                  <a:pt x="9334" y="16"/>
                                </a:lnTo>
                                <a:lnTo>
                                  <a:pt x="9338" y="19"/>
                                </a:lnTo>
                                <a:close/>
                                <a:moveTo>
                                  <a:pt x="9356" y="19"/>
                                </a:moveTo>
                                <a:lnTo>
                                  <a:pt x="9338" y="19"/>
                                </a:lnTo>
                                <a:lnTo>
                                  <a:pt x="9334" y="16"/>
                                </a:lnTo>
                                <a:lnTo>
                                  <a:pt x="9354" y="16"/>
                                </a:lnTo>
                                <a:lnTo>
                                  <a:pt x="9356" y="19"/>
                                </a:lnTo>
                                <a:close/>
                                <a:moveTo>
                                  <a:pt x="9345" y="28"/>
                                </a:moveTo>
                                <a:lnTo>
                                  <a:pt x="9336" y="18"/>
                                </a:lnTo>
                                <a:lnTo>
                                  <a:pt x="9338" y="19"/>
                                </a:lnTo>
                                <a:lnTo>
                                  <a:pt x="9356" y="19"/>
                                </a:lnTo>
                                <a:lnTo>
                                  <a:pt x="9357" y="19"/>
                                </a:lnTo>
                                <a:lnTo>
                                  <a:pt x="9358" y="21"/>
                                </a:lnTo>
                                <a:lnTo>
                                  <a:pt x="9359" y="22"/>
                                </a:lnTo>
                                <a:lnTo>
                                  <a:pt x="9360" y="27"/>
                                </a:lnTo>
                                <a:lnTo>
                                  <a:pt x="9344" y="27"/>
                                </a:lnTo>
                                <a:lnTo>
                                  <a:pt x="9345" y="28"/>
                                </a:lnTo>
                                <a:close/>
                                <a:moveTo>
                                  <a:pt x="31" y="19"/>
                                </a:moveTo>
                                <a:lnTo>
                                  <a:pt x="29" y="19"/>
                                </a:lnTo>
                                <a:lnTo>
                                  <a:pt x="31" y="18"/>
                                </a:lnTo>
                                <a:lnTo>
                                  <a:pt x="31" y="19"/>
                                </a:lnTo>
                                <a:close/>
                                <a:moveTo>
                                  <a:pt x="21" y="29"/>
                                </a:moveTo>
                                <a:lnTo>
                                  <a:pt x="23" y="27"/>
                                </a:lnTo>
                                <a:lnTo>
                                  <a:pt x="22" y="28"/>
                                </a:lnTo>
                                <a:lnTo>
                                  <a:pt x="21" y="29"/>
                                </a:lnTo>
                                <a:close/>
                                <a:moveTo>
                                  <a:pt x="22" y="28"/>
                                </a:moveTo>
                                <a:lnTo>
                                  <a:pt x="23" y="27"/>
                                </a:lnTo>
                                <a:lnTo>
                                  <a:pt x="24" y="27"/>
                                </a:lnTo>
                                <a:lnTo>
                                  <a:pt x="22" y="28"/>
                                </a:lnTo>
                                <a:close/>
                                <a:moveTo>
                                  <a:pt x="9346" y="29"/>
                                </a:moveTo>
                                <a:lnTo>
                                  <a:pt x="9345" y="28"/>
                                </a:lnTo>
                                <a:lnTo>
                                  <a:pt x="9344" y="27"/>
                                </a:lnTo>
                                <a:lnTo>
                                  <a:pt x="9346" y="29"/>
                                </a:lnTo>
                                <a:close/>
                                <a:moveTo>
                                  <a:pt x="9361" y="29"/>
                                </a:moveTo>
                                <a:lnTo>
                                  <a:pt x="9346" y="29"/>
                                </a:lnTo>
                                <a:lnTo>
                                  <a:pt x="9344" y="27"/>
                                </a:lnTo>
                                <a:lnTo>
                                  <a:pt x="9360" y="27"/>
                                </a:lnTo>
                                <a:lnTo>
                                  <a:pt x="9361" y="29"/>
                                </a:lnTo>
                                <a:close/>
                                <a:moveTo>
                                  <a:pt x="22" y="29"/>
                                </a:moveTo>
                                <a:lnTo>
                                  <a:pt x="21" y="29"/>
                                </a:lnTo>
                                <a:lnTo>
                                  <a:pt x="22" y="28"/>
                                </a:lnTo>
                                <a:lnTo>
                                  <a:pt x="22" y="29"/>
                                </a:lnTo>
                                <a:close/>
                                <a:moveTo>
                                  <a:pt x="9351" y="48"/>
                                </a:moveTo>
                                <a:lnTo>
                                  <a:pt x="9345" y="28"/>
                                </a:lnTo>
                                <a:lnTo>
                                  <a:pt x="9346" y="29"/>
                                </a:lnTo>
                                <a:lnTo>
                                  <a:pt x="9361" y="29"/>
                                </a:lnTo>
                                <a:lnTo>
                                  <a:pt x="9365" y="45"/>
                                </a:lnTo>
                                <a:lnTo>
                                  <a:pt x="9366" y="46"/>
                                </a:lnTo>
                                <a:lnTo>
                                  <a:pt x="9366" y="47"/>
                                </a:lnTo>
                                <a:lnTo>
                                  <a:pt x="9351" y="47"/>
                                </a:lnTo>
                                <a:lnTo>
                                  <a:pt x="9351" y="48"/>
                                </a:lnTo>
                                <a:close/>
                                <a:moveTo>
                                  <a:pt x="16" y="49"/>
                                </a:moveTo>
                                <a:lnTo>
                                  <a:pt x="16" y="47"/>
                                </a:lnTo>
                                <a:lnTo>
                                  <a:pt x="16" y="48"/>
                                </a:lnTo>
                                <a:lnTo>
                                  <a:pt x="16" y="49"/>
                                </a:lnTo>
                                <a:close/>
                                <a:moveTo>
                                  <a:pt x="16" y="48"/>
                                </a:moveTo>
                                <a:lnTo>
                                  <a:pt x="16" y="47"/>
                                </a:lnTo>
                                <a:lnTo>
                                  <a:pt x="17" y="47"/>
                                </a:lnTo>
                                <a:lnTo>
                                  <a:pt x="16" y="48"/>
                                </a:lnTo>
                                <a:close/>
                                <a:moveTo>
                                  <a:pt x="9351" y="49"/>
                                </a:moveTo>
                                <a:lnTo>
                                  <a:pt x="9351" y="48"/>
                                </a:lnTo>
                                <a:lnTo>
                                  <a:pt x="9351" y="47"/>
                                </a:lnTo>
                                <a:lnTo>
                                  <a:pt x="9351" y="49"/>
                                </a:lnTo>
                                <a:close/>
                                <a:moveTo>
                                  <a:pt x="9366" y="49"/>
                                </a:moveTo>
                                <a:lnTo>
                                  <a:pt x="9351" y="49"/>
                                </a:lnTo>
                                <a:lnTo>
                                  <a:pt x="9351" y="47"/>
                                </a:lnTo>
                                <a:lnTo>
                                  <a:pt x="9366" y="47"/>
                                </a:lnTo>
                                <a:lnTo>
                                  <a:pt x="9366" y="49"/>
                                </a:lnTo>
                                <a:close/>
                                <a:moveTo>
                                  <a:pt x="9368" y="77"/>
                                </a:moveTo>
                                <a:lnTo>
                                  <a:pt x="9353" y="77"/>
                                </a:lnTo>
                                <a:lnTo>
                                  <a:pt x="9351" y="48"/>
                                </a:lnTo>
                                <a:lnTo>
                                  <a:pt x="9351" y="49"/>
                                </a:lnTo>
                                <a:lnTo>
                                  <a:pt x="9366" y="49"/>
                                </a:lnTo>
                                <a:lnTo>
                                  <a:pt x="9368" y="76"/>
                                </a:lnTo>
                                <a:lnTo>
                                  <a:pt x="9368" y="77"/>
                                </a:lnTo>
                                <a:close/>
                                <a:moveTo>
                                  <a:pt x="16" y="49"/>
                                </a:moveTo>
                                <a:lnTo>
                                  <a:pt x="16" y="49"/>
                                </a:lnTo>
                                <a:lnTo>
                                  <a:pt x="16" y="48"/>
                                </a:lnTo>
                                <a:lnTo>
                                  <a:pt x="16" y="49"/>
                                </a:lnTo>
                                <a:close/>
                                <a:moveTo>
                                  <a:pt x="9353" y="77"/>
                                </a:moveTo>
                                <a:lnTo>
                                  <a:pt x="9353" y="77"/>
                                </a:lnTo>
                                <a:lnTo>
                                  <a:pt x="9353" y="77"/>
                                </a:lnTo>
                                <a:lnTo>
                                  <a:pt x="9353" y="77"/>
                                </a:lnTo>
                                <a:close/>
                                <a:moveTo>
                                  <a:pt x="15" y="77"/>
                                </a:moveTo>
                                <a:lnTo>
                                  <a:pt x="14" y="77"/>
                                </a:lnTo>
                                <a:lnTo>
                                  <a:pt x="15" y="77"/>
                                </a:lnTo>
                                <a:lnTo>
                                  <a:pt x="15" y="77"/>
                                </a:lnTo>
                                <a:close/>
                                <a:moveTo>
                                  <a:pt x="9368" y="4114"/>
                                </a:moveTo>
                                <a:lnTo>
                                  <a:pt x="9353" y="4114"/>
                                </a:lnTo>
                                <a:lnTo>
                                  <a:pt x="9353" y="77"/>
                                </a:lnTo>
                                <a:lnTo>
                                  <a:pt x="9353" y="77"/>
                                </a:lnTo>
                                <a:lnTo>
                                  <a:pt x="9368" y="77"/>
                                </a:lnTo>
                                <a:lnTo>
                                  <a:pt x="9368" y="4114"/>
                                </a:lnTo>
                                <a:close/>
                                <a:moveTo>
                                  <a:pt x="15" y="4113"/>
                                </a:moveTo>
                                <a:lnTo>
                                  <a:pt x="14" y="4113"/>
                                </a:lnTo>
                                <a:lnTo>
                                  <a:pt x="15" y="4113"/>
                                </a:lnTo>
                                <a:lnTo>
                                  <a:pt x="15" y="4113"/>
                                </a:lnTo>
                                <a:close/>
                                <a:moveTo>
                                  <a:pt x="15" y="4114"/>
                                </a:moveTo>
                                <a:lnTo>
                                  <a:pt x="15" y="4114"/>
                                </a:lnTo>
                                <a:lnTo>
                                  <a:pt x="15" y="4113"/>
                                </a:lnTo>
                                <a:lnTo>
                                  <a:pt x="15" y="4114"/>
                                </a:lnTo>
                                <a:close/>
                                <a:moveTo>
                                  <a:pt x="9366" y="4143"/>
                                </a:moveTo>
                                <a:lnTo>
                                  <a:pt x="9351" y="4143"/>
                                </a:lnTo>
                                <a:lnTo>
                                  <a:pt x="9351" y="4141"/>
                                </a:lnTo>
                                <a:lnTo>
                                  <a:pt x="9351" y="4141"/>
                                </a:lnTo>
                                <a:lnTo>
                                  <a:pt x="9353" y="4113"/>
                                </a:lnTo>
                                <a:lnTo>
                                  <a:pt x="9353" y="4114"/>
                                </a:lnTo>
                                <a:lnTo>
                                  <a:pt x="9368" y="4114"/>
                                </a:lnTo>
                                <a:lnTo>
                                  <a:pt x="9368" y="4114"/>
                                </a:lnTo>
                                <a:lnTo>
                                  <a:pt x="9366" y="4143"/>
                                </a:lnTo>
                                <a:close/>
                                <a:moveTo>
                                  <a:pt x="16" y="4143"/>
                                </a:moveTo>
                                <a:lnTo>
                                  <a:pt x="16" y="4141"/>
                                </a:lnTo>
                                <a:lnTo>
                                  <a:pt x="16" y="4142"/>
                                </a:lnTo>
                                <a:lnTo>
                                  <a:pt x="16" y="4143"/>
                                </a:lnTo>
                                <a:close/>
                                <a:moveTo>
                                  <a:pt x="16" y="4142"/>
                                </a:moveTo>
                                <a:lnTo>
                                  <a:pt x="16" y="4141"/>
                                </a:lnTo>
                                <a:lnTo>
                                  <a:pt x="16" y="4141"/>
                                </a:lnTo>
                                <a:lnTo>
                                  <a:pt x="16" y="4142"/>
                                </a:lnTo>
                                <a:close/>
                                <a:moveTo>
                                  <a:pt x="9351" y="4142"/>
                                </a:moveTo>
                                <a:lnTo>
                                  <a:pt x="9351" y="4141"/>
                                </a:lnTo>
                                <a:lnTo>
                                  <a:pt x="9351" y="4141"/>
                                </a:lnTo>
                                <a:lnTo>
                                  <a:pt x="9351" y="4142"/>
                                </a:lnTo>
                                <a:close/>
                                <a:moveTo>
                                  <a:pt x="9351" y="4143"/>
                                </a:moveTo>
                                <a:lnTo>
                                  <a:pt x="9351" y="4142"/>
                                </a:lnTo>
                                <a:lnTo>
                                  <a:pt x="9351" y="4141"/>
                                </a:lnTo>
                                <a:lnTo>
                                  <a:pt x="9351" y="4143"/>
                                </a:lnTo>
                                <a:close/>
                                <a:moveTo>
                                  <a:pt x="17" y="4143"/>
                                </a:moveTo>
                                <a:lnTo>
                                  <a:pt x="16" y="4143"/>
                                </a:lnTo>
                                <a:lnTo>
                                  <a:pt x="16" y="4142"/>
                                </a:lnTo>
                                <a:lnTo>
                                  <a:pt x="17" y="4143"/>
                                </a:lnTo>
                                <a:close/>
                                <a:moveTo>
                                  <a:pt x="9345" y="4162"/>
                                </a:moveTo>
                                <a:lnTo>
                                  <a:pt x="9351" y="4142"/>
                                </a:lnTo>
                                <a:lnTo>
                                  <a:pt x="9351" y="4143"/>
                                </a:lnTo>
                                <a:lnTo>
                                  <a:pt x="9366" y="4143"/>
                                </a:lnTo>
                                <a:lnTo>
                                  <a:pt x="9366" y="4144"/>
                                </a:lnTo>
                                <a:lnTo>
                                  <a:pt x="9365" y="4146"/>
                                </a:lnTo>
                                <a:lnTo>
                                  <a:pt x="9361" y="4161"/>
                                </a:lnTo>
                                <a:lnTo>
                                  <a:pt x="9346" y="4161"/>
                                </a:lnTo>
                                <a:lnTo>
                                  <a:pt x="9345" y="4162"/>
                                </a:lnTo>
                                <a:close/>
                                <a:moveTo>
                                  <a:pt x="23" y="4164"/>
                                </a:moveTo>
                                <a:lnTo>
                                  <a:pt x="21" y="4161"/>
                                </a:lnTo>
                                <a:lnTo>
                                  <a:pt x="22" y="4162"/>
                                </a:lnTo>
                                <a:lnTo>
                                  <a:pt x="23" y="4164"/>
                                </a:lnTo>
                                <a:close/>
                                <a:moveTo>
                                  <a:pt x="22" y="4162"/>
                                </a:moveTo>
                                <a:lnTo>
                                  <a:pt x="21" y="4161"/>
                                </a:lnTo>
                                <a:lnTo>
                                  <a:pt x="22" y="4161"/>
                                </a:lnTo>
                                <a:lnTo>
                                  <a:pt x="22" y="4162"/>
                                </a:lnTo>
                                <a:close/>
                                <a:moveTo>
                                  <a:pt x="9344" y="4164"/>
                                </a:moveTo>
                                <a:lnTo>
                                  <a:pt x="9345" y="4162"/>
                                </a:lnTo>
                                <a:lnTo>
                                  <a:pt x="9346" y="4161"/>
                                </a:lnTo>
                                <a:lnTo>
                                  <a:pt x="9344" y="4164"/>
                                </a:lnTo>
                                <a:close/>
                                <a:moveTo>
                                  <a:pt x="9360" y="4164"/>
                                </a:moveTo>
                                <a:lnTo>
                                  <a:pt x="9344" y="4164"/>
                                </a:lnTo>
                                <a:lnTo>
                                  <a:pt x="9346" y="4161"/>
                                </a:lnTo>
                                <a:lnTo>
                                  <a:pt x="9361" y="4161"/>
                                </a:lnTo>
                                <a:lnTo>
                                  <a:pt x="9360" y="4164"/>
                                </a:lnTo>
                                <a:close/>
                                <a:moveTo>
                                  <a:pt x="9336" y="4173"/>
                                </a:moveTo>
                                <a:lnTo>
                                  <a:pt x="9345" y="4162"/>
                                </a:lnTo>
                                <a:lnTo>
                                  <a:pt x="9344" y="4164"/>
                                </a:lnTo>
                                <a:lnTo>
                                  <a:pt x="9360" y="4164"/>
                                </a:lnTo>
                                <a:lnTo>
                                  <a:pt x="9359" y="4168"/>
                                </a:lnTo>
                                <a:lnTo>
                                  <a:pt x="9358" y="4169"/>
                                </a:lnTo>
                                <a:lnTo>
                                  <a:pt x="9357" y="4171"/>
                                </a:lnTo>
                                <a:lnTo>
                                  <a:pt x="9356" y="4172"/>
                                </a:lnTo>
                                <a:lnTo>
                                  <a:pt x="9337" y="4172"/>
                                </a:lnTo>
                                <a:lnTo>
                                  <a:pt x="9336" y="4173"/>
                                </a:lnTo>
                                <a:close/>
                                <a:moveTo>
                                  <a:pt x="24" y="4164"/>
                                </a:moveTo>
                                <a:lnTo>
                                  <a:pt x="23" y="4164"/>
                                </a:lnTo>
                                <a:lnTo>
                                  <a:pt x="22" y="4162"/>
                                </a:lnTo>
                                <a:lnTo>
                                  <a:pt x="24" y="4164"/>
                                </a:lnTo>
                                <a:close/>
                                <a:moveTo>
                                  <a:pt x="33" y="4174"/>
                                </a:moveTo>
                                <a:lnTo>
                                  <a:pt x="30" y="4172"/>
                                </a:lnTo>
                                <a:lnTo>
                                  <a:pt x="31" y="4173"/>
                                </a:lnTo>
                                <a:lnTo>
                                  <a:pt x="33" y="4174"/>
                                </a:lnTo>
                                <a:close/>
                                <a:moveTo>
                                  <a:pt x="31" y="4173"/>
                                </a:moveTo>
                                <a:lnTo>
                                  <a:pt x="30" y="4172"/>
                                </a:lnTo>
                                <a:lnTo>
                                  <a:pt x="31" y="4172"/>
                                </a:lnTo>
                                <a:lnTo>
                                  <a:pt x="31" y="4173"/>
                                </a:lnTo>
                                <a:close/>
                                <a:moveTo>
                                  <a:pt x="9334" y="4174"/>
                                </a:moveTo>
                                <a:lnTo>
                                  <a:pt x="9336" y="4173"/>
                                </a:lnTo>
                                <a:lnTo>
                                  <a:pt x="9337" y="4172"/>
                                </a:lnTo>
                                <a:lnTo>
                                  <a:pt x="9334" y="4174"/>
                                </a:lnTo>
                                <a:close/>
                                <a:moveTo>
                                  <a:pt x="9354" y="4174"/>
                                </a:moveTo>
                                <a:lnTo>
                                  <a:pt x="9334" y="4174"/>
                                </a:lnTo>
                                <a:lnTo>
                                  <a:pt x="9337" y="4172"/>
                                </a:lnTo>
                                <a:lnTo>
                                  <a:pt x="9356" y="4172"/>
                                </a:lnTo>
                                <a:lnTo>
                                  <a:pt x="9354" y="4174"/>
                                </a:lnTo>
                                <a:close/>
                                <a:moveTo>
                                  <a:pt x="35" y="4174"/>
                                </a:moveTo>
                                <a:lnTo>
                                  <a:pt x="33" y="4174"/>
                                </a:lnTo>
                                <a:lnTo>
                                  <a:pt x="31" y="4173"/>
                                </a:lnTo>
                                <a:lnTo>
                                  <a:pt x="35" y="4174"/>
                                </a:lnTo>
                                <a:close/>
                                <a:moveTo>
                                  <a:pt x="9322" y="4178"/>
                                </a:moveTo>
                                <a:lnTo>
                                  <a:pt x="9336" y="4173"/>
                                </a:lnTo>
                                <a:lnTo>
                                  <a:pt x="9334" y="4174"/>
                                </a:lnTo>
                                <a:lnTo>
                                  <a:pt x="9354" y="4174"/>
                                </a:lnTo>
                                <a:lnTo>
                                  <a:pt x="9352" y="4177"/>
                                </a:lnTo>
                                <a:lnTo>
                                  <a:pt x="9325" y="4177"/>
                                </a:lnTo>
                                <a:lnTo>
                                  <a:pt x="9322" y="4178"/>
                                </a:lnTo>
                                <a:close/>
                                <a:moveTo>
                                  <a:pt x="45" y="4178"/>
                                </a:moveTo>
                                <a:lnTo>
                                  <a:pt x="42" y="4177"/>
                                </a:lnTo>
                                <a:lnTo>
                                  <a:pt x="44" y="4177"/>
                                </a:lnTo>
                                <a:lnTo>
                                  <a:pt x="45" y="4178"/>
                                </a:lnTo>
                                <a:close/>
                                <a:moveTo>
                                  <a:pt x="9322" y="4178"/>
                                </a:moveTo>
                                <a:lnTo>
                                  <a:pt x="45" y="4178"/>
                                </a:lnTo>
                                <a:lnTo>
                                  <a:pt x="44" y="4177"/>
                                </a:lnTo>
                                <a:lnTo>
                                  <a:pt x="9323" y="4177"/>
                                </a:lnTo>
                                <a:lnTo>
                                  <a:pt x="9322" y="4178"/>
                                </a:lnTo>
                                <a:close/>
                                <a:moveTo>
                                  <a:pt x="9351" y="4178"/>
                                </a:moveTo>
                                <a:lnTo>
                                  <a:pt x="9322" y="4178"/>
                                </a:lnTo>
                                <a:lnTo>
                                  <a:pt x="9325" y="4177"/>
                                </a:lnTo>
                                <a:lnTo>
                                  <a:pt x="9352" y="4177"/>
                                </a:lnTo>
                                <a:lnTo>
                                  <a:pt x="9351" y="4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0E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8" name="文本框 50"/>
                        <wps:cNvSpPr txBox="1"/>
                        <wps:spPr>
                          <a:xfrm>
                            <a:off x="1583" y="598"/>
                            <a:ext cx="9023" cy="3759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15" w:lineRule="exact"/>
                                <w:ind w:left="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返回值示例</w:t>
                              </w:r>
                            </w:p>
                            <w:p>
                              <w:pPr>
                                <w:spacing w:before="126"/>
                                <w:ind w:left="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23"/>
                                <w:ind w:left="41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"state": "ok",</w:t>
                              </w:r>
                            </w:p>
                            <w:p>
                              <w:pPr>
                                <w:spacing w:before="126"/>
                                <w:ind w:left="41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"action": "report",</w:t>
                              </w:r>
                            </w:p>
                            <w:p>
                              <w:pPr>
                                <w:spacing w:before="123" w:line="336" w:lineRule="auto"/>
                                <w:ind w:left="413" w:right="5625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"message": "report imei info ok", "id": "854645900000001"</w:t>
                              </w:r>
                            </w:p>
                            <w:p>
                              <w:pPr>
                                <w:spacing w:before="0" w:line="312" w:lineRule="exact"/>
                                <w:ind w:left="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7" o:spid="_x0000_s1026" o:spt="203" style="position:absolute;left:0pt;margin-left:70.5pt;margin-top:17.65pt;height:209.6pt;width:468.4pt;mso-position-horizontal-relative:page;mso-wrap-distance-bottom:0pt;mso-wrap-distance-top:0pt;z-index:-1024;mso-width-relative:page;mso-height-relative:page;" coordorigin="1411,353" coordsize="9368,4192" o:gfxdata="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">
                <o:lock v:ext="edit" aspectratio="f"/>
                <v:shape id="任意多边形 48" o:spid="_x0000_s1026" o:spt="100" style="position:absolute;left:1418;top:360;height:4177;width:9354;" fillcolor="#F8F8F8" filled="t" stroked="f" coordsize="9354,4177" o:gfxdata="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cxVU7sAAADb&#10;AAAADwAAAAAAAAABACAAAAAiAAAAZHJzL2Rvd25yZXYueG1sUEsBAhQAFAAAAAgAh07iQDMvBZ47&#10;AAAAOQAAABAAAAAAAAAAAQAgAAAACgEAAGRycy9zaGFwZXhtbC54bWxQSwUGAAAAAAYABgBbAQAA&#10;tAMAAAAA&#10;" path="m9318,4177l35,4177,20,4171,9,4158,2,4135,0,4106,0,69,2,39,9,16,20,3,35,0,9318,0,9333,3,9344,16,9351,39,9353,69,9353,4106,9351,4135,9344,4158,9333,4171,9318,4177xe">
                  <v:fill on="t" focussize="0,0"/>
                  <v:stroke on="f"/>
                  <v:imagedata o:title=""/>
                  <o:lock v:ext="edit" aspectratio="f"/>
                </v:shape>
                <v:shape id="任意多边形 49" o:spid="_x0000_s1026" o:spt="100" style="position:absolute;left:1410;top:353;height:4192;width:9368;" fillcolor="#DFE0E3" filled="t" stroked="f" coordsize="9368,4192" o:gfxdata="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lFfWG/&#10;AAAA2wAAAA8AAAAAAAAAAQAgAAAAIgAAAGRycy9kb3ducmV2LnhtbFBLAQIUABQAAAAIAIdO4kAz&#10;LwWeOwAAADkAAAAQAAAAAAAAAAEAIAAAAA4BAABkcnMvc2hhcGV4bWwueG1sUEsFBgAAAAAGAAYA&#10;WwEAALgDAAAAAA==&#10;" path="m9325,4192l42,4192,40,4192,25,4186,23,4185,21,4184,10,4171,9,4169,8,4168,2,4146,1,4144,0,4114,0,76,1,46,2,45,8,22,9,21,10,19,21,6,23,5,25,4,41,0,42,0,9325,0,9326,0,9342,4,9344,5,9346,6,9353,15,44,15,42,15,43,15,38,16,33,16,29,19,31,19,24,27,23,27,21,29,22,29,17,47,16,47,16,48,16,49,15,77,14,4113,16,4141,16,4141,16,4143,17,4143,22,4161,21,4161,23,4164,24,4164,31,4172,30,4172,33,4174,35,4174,44,4177,42,4177,45,4178,9351,4178,9346,4184,9344,4185,9343,4186,9327,4192,9325,4192xm43,15l42,15,44,15,43,15xm9324,15l43,15,44,15,9323,15,9324,15xm9336,18l9323,15,9325,15,9353,15,9354,16,9334,16,9336,18xm9353,15l9325,15,9323,15,9353,15,9353,15xm29,19l33,16,31,18,29,19xm31,18l33,16,38,16,31,18xm9338,19l9336,18,9334,16,9338,19xm9356,19l9338,19,9334,16,9354,16,9356,19xm9345,28l9336,18,9338,19,9356,19,9357,19,9358,21,9359,22,9360,27,9344,27,9345,28xm31,19l29,19,31,18,31,19xm21,29l23,27,22,28,21,29xm22,28l23,27,24,27,22,28xm9346,29l9345,28,9344,27,9346,29xm9361,29l9346,29,9344,27,9360,27,9361,29xm22,29l21,29,22,28,22,29xm9351,48l9345,28,9346,29,9361,29,9365,45,9366,46,9366,47,9351,47,9351,48xm16,49l16,47,16,48,16,49xm16,48l16,47,17,47,16,48xm9351,49l9351,48,9351,47,9351,49xm9366,49l9351,49,9351,47,9366,47,9366,49xm9368,77l9353,77,9351,48,9351,49,9366,49,9368,76,9368,77xm16,49l16,49,16,48,16,49xm9353,77l9353,77,9353,77,9353,77xm15,77l14,77,15,77,15,77xm9368,4114l9353,4114,9353,77,9353,77,9368,77,9368,4114xm15,4113l14,4113,15,4113,15,4113xm15,4114l15,4114,15,4113,15,4114xm9366,4143l9351,4143,9351,4141,9351,4141,9353,4113,9353,4114,9368,4114,9368,4114,9366,4143xm16,4143l16,4141,16,4142,16,4143xm16,4142l16,4141,16,4141,16,4142xm9351,4142l9351,4141,9351,4141,9351,4142xm9351,4143l9351,4142,9351,4141,9351,4143xm17,4143l16,4143,16,4142,17,4143xm9345,4162l9351,4142,9351,4143,9366,4143,9366,4144,9365,4146,9361,4161,9346,4161,9345,4162xm23,4164l21,4161,22,4162,23,4164xm22,4162l21,4161,22,4161,22,4162xm9344,4164l9345,4162,9346,4161,9344,4164xm9360,4164l9344,4164,9346,4161,9361,4161,9360,4164xm9336,4173l9345,4162,9344,4164,9360,4164,9359,4168,9358,4169,9357,4171,9356,4172,9337,4172,9336,4173xm24,4164l23,4164,22,4162,24,4164xm33,4174l30,4172,31,4173,33,4174xm31,4173l30,4172,31,4172,31,4173xm9334,4174l9336,4173,9337,4172,9334,4174xm9354,4174l9334,4174,9337,4172,9356,4172,9354,4174xm35,4174l33,4174,31,4173,35,4174xm9322,4178l9336,4173,9334,4174,9354,4174,9352,4177,9325,4177,9322,4178xm45,4178l42,4177,44,4177,45,4178xm9322,4178l45,4178,44,4177,9323,4177,9322,4178xm9351,4178l9322,4178,9325,4177,9352,4177,9351,4178xe">
                  <v:fill on="t" focussize="0,0"/>
                  <v:stroke on="f"/>
                  <v:imagedata o:title=""/>
                  <o:lock v:ext="edit" aspectratio="f"/>
                </v:shape>
                <v:shape id="文本框 50" o:spid="_x0000_s1026" o:spt="202" type="#_x0000_t202" style="position:absolute;left:1583;top:598;height:3759;width:9023;" fillcolor="#F8F8F8" filled="t" stroked="f" coordsize="21600,21600" o:gfxdata="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VtH5b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15" w:lineRule="exact"/>
                          <w:ind w:left="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返回值示例</w:t>
                        </w:r>
                      </w:p>
                      <w:p>
                        <w:pPr>
                          <w:spacing w:before="126"/>
                          <w:ind w:left="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123"/>
                          <w:ind w:left="41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"state": "ok",</w:t>
                        </w:r>
                      </w:p>
                      <w:p>
                        <w:pPr>
                          <w:spacing w:before="126"/>
                          <w:ind w:left="41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"action": "report",</w:t>
                        </w:r>
                      </w:p>
                      <w:p>
                        <w:pPr>
                          <w:spacing w:before="123" w:line="336" w:lineRule="auto"/>
                          <w:ind w:left="413" w:right="5625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"message": "report imei info ok", "id": "854645900000001"</w:t>
                        </w:r>
                      </w:p>
                      <w:p>
                        <w:pPr>
                          <w:spacing w:before="0" w:line="312" w:lineRule="exact"/>
                          <w:ind w:left="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1"/>
        <w:rPr>
          <w:b/>
          <w:sz w:val="29"/>
        </w:rPr>
      </w:pPr>
    </w:p>
    <w:p>
      <w:pPr>
        <w:pStyle w:val="12"/>
        <w:numPr>
          <w:ilvl w:val="1"/>
          <w:numId w:val="6"/>
        </w:numPr>
        <w:tabs>
          <w:tab w:val="left" w:pos="891"/>
        </w:tabs>
        <w:spacing w:before="83" w:after="0" w:line="240" w:lineRule="auto"/>
        <w:ind w:left="890" w:right="0" w:hanging="612"/>
        <w:jc w:val="left"/>
        <w:rPr>
          <w:rFonts w:ascii="Cambria" w:eastAsia="Cambria"/>
          <w:b/>
          <w:sz w:val="32"/>
        </w:rPr>
      </w:pPr>
      <w:bookmarkStart w:id="59" w:name="3.4 获取MQTT连接参数接口"/>
      <w:bookmarkEnd w:id="59"/>
      <w:bookmarkStart w:id="60" w:name="3.4 获取MQTT连接参数接口"/>
      <w:bookmarkEnd w:id="60"/>
      <w:r>
        <w:rPr>
          <w:b/>
          <w:spacing w:val="-27"/>
          <w:sz w:val="32"/>
        </w:rPr>
        <w:t xml:space="preserve">获取 </w:t>
      </w:r>
      <w:r>
        <w:rPr>
          <w:rFonts w:ascii="Cambria" w:eastAsia="Cambria"/>
          <w:b/>
          <w:sz w:val="32"/>
        </w:rPr>
        <w:t>MQTT</w:t>
      </w:r>
      <w:r>
        <w:rPr>
          <w:rFonts w:ascii="Cambria" w:eastAsia="Cambria"/>
          <w:b/>
          <w:spacing w:val="8"/>
          <w:sz w:val="32"/>
        </w:rPr>
        <w:t xml:space="preserve"> </w:t>
      </w:r>
      <w:r>
        <w:rPr>
          <w:b/>
          <w:sz w:val="32"/>
        </w:rPr>
        <w:t>连接参数接口</w:t>
      </w:r>
    </w:p>
    <w:p>
      <w:pPr>
        <w:pStyle w:val="6"/>
        <w:spacing w:before="5"/>
        <w:rPr>
          <w:b/>
          <w:sz w:val="30"/>
        </w:rPr>
      </w:pPr>
    </w:p>
    <w:p>
      <w:pPr>
        <w:pStyle w:val="6"/>
        <w:ind w:left="278"/>
      </w:pPr>
      <w:r>
        <w:t xml:space="preserve">模块可以获取当前服务器配置的 </w:t>
      </w:r>
      <w:r>
        <w:rPr>
          <w:rFonts w:ascii="Times New Roman" w:eastAsia="Times New Roman"/>
        </w:rPr>
        <w:t xml:space="preserve">MQTT </w:t>
      </w:r>
      <w:r>
        <w:t>连接参数</w:t>
      </w:r>
    </w:p>
    <w:p>
      <w:pPr>
        <w:spacing w:after="0"/>
        <w:sectPr>
          <w:pgSz w:w="11910" w:h="16840"/>
          <w:pgMar w:top="1880" w:right="920" w:bottom="1680" w:left="1140" w:header="1418" w:footer="1488" w:gutter="0"/>
        </w:sectPr>
      </w:pPr>
    </w:p>
    <w:p>
      <w:pPr>
        <w:pStyle w:val="6"/>
        <w:spacing w:before="3"/>
        <w:rPr>
          <w:sz w:val="24"/>
        </w:rPr>
      </w:pPr>
    </w:p>
    <w:p>
      <w:pPr>
        <w:pStyle w:val="12"/>
        <w:numPr>
          <w:ilvl w:val="2"/>
          <w:numId w:val="6"/>
        </w:numPr>
        <w:tabs>
          <w:tab w:val="left" w:pos="977"/>
        </w:tabs>
        <w:spacing w:before="73" w:after="0" w:line="240" w:lineRule="auto"/>
        <w:ind w:left="976" w:right="0" w:hanging="698"/>
        <w:jc w:val="left"/>
        <w:rPr>
          <w:b/>
          <w:sz w:val="28"/>
        </w:rPr>
      </w:pPr>
      <w:bookmarkStart w:id="61" w:name="3.4.1 基本信息"/>
      <w:bookmarkEnd w:id="61"/>
      <w:bookmarkStart w:id="62" w:name="3.4.1 基本信息"/>
      <w:bookmarkEnd w:id="62"/>
      <w:r>
        <w:rPr>
          <w:b/>
          <w:w w:val="95"/>
          <w:sz w:val="28"/>
        </w:rPr>
        <w:t>基本信息</w:t>
      </w:r>
    </w:p>
    <w:p>
      <w:pPr>
        <w:pStyle w:val="6"/>
        <w:rPr>
          <w:b/>
          <w:sz w:val="20"/>
        </w:rPr>
      </w:pPr>
    </w:p>
    <w:p>
      <w:pPr>
        <w:pStyle w:val="6"/>
        <w:spacing w:before="8"/>
        <w:rPr>
          <w:b/>
          <w:sz w:val="10"/>
        </w:rPr>
      </w:pPr>
    </w:p>
    <w:tbl>
      <w:tblPr>
        <w:tblStyle w:val="9"/>
        <w:tblW w:w="0" w:type="auto"/>
        <w:tblInd w:w="288" w:type="dxa"/>
        <w:tblBorders>
          <w:top w:val="single" w:color="DFE0E3" w:sz="8" w:space="0"/>
          <w:left w:val="single" w:color="DFE0E3" w:sz="8" w:space="0"/>
          <w:bottom w:val="single" w:color="DFE0E3" w:sz="8" w:space="0"/>
          <w:right w:val="single" w:color="DFE0E3" w:sz="8" w:space="0"/>
          <w:insideH w:val="single" w:color="DFE0E3" w:sz="8" w:space="0"/>
          <w:insideV w:val="single" w:color="DFE0E3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1"/>
        <w:gridCol w:w="8103"/>
      </w:tblGrid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271" w:type="dxa"/>
            <w:shd w:val="clear" w:color="auto" w:fill="F8F8F8"/>
          </w:tcPr>
          <w:p>
            <w:pPr>
              <w:pStyle w:val="13"/>
              <w:spacing w:before="17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名称</w:t>
            </w:r>
          </w:p>
        </w:tc>
        <w:tc>
          <w:tcPr>
            <w:tcW w:w="8103" w:type="dxa"/>
            <w:shd w:val="clear" w:color="auto" w:fill="F8F8F8"/>
          </w:tcPr>
          <w:p>
            <w:pPr>
              <w:pStyle w:val="13"/>
              <w:spacing w:before="171"/>
              <w:ind w:left="2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数值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271" w:type="dxa"/>
          </w:tcPr>
          <w:p>
            <w:pPr>
              <w:pStyle w:val="13"/>
              <w:spacing w:before="44"/>
              <w:rPr>
                <w:sz w:val="16"/>
              </w:rPr>
            </w:pPr>
            <w:r>
              <w:rPr>
                <w:color w:val="333333"/>
                <w:sz w:val="16"/>
              </w:rPr>
              <w:t>接口地址</w:t>
            </w:r>
          </w:p>
        </w:tc>
        <w:tc>
          <w:tcPr>
            <w:tcW w:w="8103" w:type="dxa"/>
          </w:tcPr>
          <w:p>
            <w:pPr>
              <w:pStyle w:val="13"/>
              <w:spacing w:before="6"/>
              <w:ind w:left="0"/>
              <w:rPr>
                <w:rFonts w:ascii="宋体"/>
                <w:b/>
                <w:sz w:val="13"/>
              </w:rPr>
            </w:pPr>
          </w:p>
          <w:p>
            <w:pPr>
              <w:pStyle w:val="13"/>
              <w:ind w:left="205"/>
              <w:rPr>
                <w:rFonts w:ascii="Times New Roman"/>
                <w:sz w:val="16"/>
              </w:rPr>
            </w:pPr>
            <w:r>
              <w:rPr>
                <w:rFonts w:ascii="Times New Roman"/>
                <w:color w:val="333333"/>
                <w:w w:val="105"/>
                <w:sz w:val="16"/>
              </w:rPr>
              <w:t>/fota/api/mqttInfo?id={IMEI_NUM}&amp;token={MD5_TOKEN}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271" w:type="dxa"/>
          </w:tcPr>
          <w:p>
            <w:pPr>
              <w:pStyle w:val="13"/>
              <w:spacing w:before="43"/>
              <w:rPr>
                <w:sz w:val="16"/>
              </w:rPr>
            </w:pPr>
            <w:r>
              <w:rPr>
                <w:color w:val="333333"/>
                <w:sz w:val="16"/>
              </w:rPr>
              <w:t>请求方式</w:t>
            </w:r>
          </w:p>
        </w:tc>
        <w:tc>
          <w:tcPr>
            <w:tcW w:w="8103" w:type="dxa"/>
          </w:tcPr>
          <w:p>
            <w:pPr>
              <w:pStyle w:val="13"/>
              <w:spacing w:before="5"/>
              <w:ind w:left="0"/>
              <w:rPr>
                <w:rFonts w:ascii="宋体"/>
                <w:b/>
                <w:sz w:val="13"/>
              </w:rPr>
            </w:pPr>
          </w:p>
          <w:p>
            <w:pPr>
              <w:pStyle w:val="13"/>
              <w:ind w:left="178"/>
              <w:rPr>
                <w:rFonts w:ascii="Times New Roman"/>
                <w:sz w:val="16"/>
              </w:rPr>
            </w:pPr>
            <w:r>
              <w:rPr>
                <w:rFonts w:ascii="Times New Roman"/>
                <w:color w:val="333333"/>
                <w:w w:val="105"/>
                <w:sz w:val="16"/>
              </w:rPr>
              <w:t>POST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271" w:type="dxa"/>
          </w:tcPr>
          <w:p>
            <w:pPr>
              <w:pStyle w:val="13"/>
              <w:spacing w:before="42"/>
              <w:rPr>
                <w:sz w:val="16"/>
              </w:rPr>
            </w:pPr>
            <w:r>
              <w:rPr>
                <w:color w:val="333333"/>
                <w:sz w:val="16"/>
              </w:rPr>
              <w:t>支持格式</w:t>
            </w:r>
          </w:p>
        </w:tc>
        <w:tc>
          <w:tcPr>
            <w:tcW w:w="8103" w:type="dxa"/>
          </w:tcPr>
          <w:p>
            <w:pPr>
              <w:pStyle w:val="13"/>
              <w:spacing w:before="7"/>
              <w:ind w:left="0"/>
              <w:rPr>
                <w:rFonts w:ascii="宋体"/>
                <w:b/>
                <w:sz w:val="13"/>
              </w:rPr>
            </w:pPr>
          </w:p>
          <w:p>
            <w:pPr>
              <w:pStyle w:val="13"/>
              <w:ind w:left="205"/>
              <w:rPr>
                <w:rFonts w:ascii="Times New Roman"/>
                <w:sz w:val="16"/>
              </w:rPr>
            </w:pPr>
            <w:r>
              <w:rPr>
                <w:rFonts w:ascii="Times New Roman"/>
                <w:color w:val="333333"/>
                <w:w w:val="105"/>
                <w:sz w:val="16"/>
              </w:rPr>
              <w:t>JSON</w:t>
            </w:r>
          </w:p>
        </w:tc>
      </w:tr>
    </w:tbl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12"/>
        <w:numPr>
          <w:ilvl w:val="2"/>
          <w:numId w:val="6"/>
        </w:numPr>
        <w:tabs>
          <w:tab w:val="left" w:pos="977"/>
        </w:tabs>
        <w:spacing w:before="249" w:after="0" w:line="240" w:lineRule="auto"/>
        <w:ind w:left="976" w:right="0" w:hanging="698"/>
        <w:jc w:val="left"/>
        <w:rPr>
          <w:b/>
          <w:sz w:val="28"/>
        </w:rPr>
      </w:pPr>
      <w:bookmarkStart w:id="63" w:name="3.4.2 请求参数"/>
      <w:bookmarkEnd w:id="63"/>
      <w:bookmarkStart w:id="64" w:name="3.4.2 请求参数"/>
      <w:bookmarkEnd w:id="64"/>
      <w:r>
        <w:rPr>
          <w:b/>
          <w:spacing w:val="-1"/>
          <w:w w:val="95"/>
          <w:sz w:val="28"/>
        </w:rPr>
        <w:t>请求参数</w:t>
      </w:r>
    </w:p>
    <w:p>
      <w:pPr>
        <w:pStyle w:val="6"/>
        <w:rPr>
          <w:b/>
          <w:sz w:val="20"/>
        </w:rPr>
      </w:pPr>
    </w:p>
    <w:p>
      <w:pPr>
        <w:pStyle w:val="6"/>
        <w:spacing w:before="7" w:after="1"/>
        <w:rPr>
          <w:b/>
          <w:sz w:val="10"/>
        </w:rPr>
      </w:pPr>
    </w:p>
    <w:tbl>
      <w:tblPr>
        <w:tblStyle w:val="9"/>
        <w:tblW w:w="0" w:type="auto"/>
        <w:tblInd w:w="288" w:type="dxa"/>
        <w:tblBorders>
          <w:top w:val="single" w:color="DFE0E3" w:sz="8" w:space="0"/>
          <w:left w:val="single" w:color="DFE0E3" w:sz="8" w:space="0"/>
          <w:bottom w:val="single" w:color="DFE0E3" w:sz="8" w:space="0"/>
          <w:right w:val="single" w:color="DFE0E3" w:sz="8" w:space="0"/>
          <w:insideH w:val="single" w:color="DFE0E3" w:sz="8" w:space="0"/>
          <w:insideV w:val="single" w:color="DFE0E3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2"/>
        <w:gridCol w:w="1154"/>
        <w:gridCol w:w="1154"/>
        <w:gridCol w:w="5111"/>
      </w:tblGrid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992" w:type="dxa"/>
            <w:shd w:val="clear" w:color="auto" w:fill="F8F8F8"/>
          </w:tcPr>
          <w:p>
            <w:pPr>
              <w:pStyle w:val="13"/>
              <w:spacing w:before="17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参数</w:t>
            </w:r>
          </w:p>
        </w:tc>
        <w:tc>
          <w:tcPr>
            <w:tcW w:w="1154" w:type="dxa"/>
            <w:shd w:val="clear" w:color="auto" w:fill="F8F8F8"/>
          </w:tcPr>
          <w:p>
            <w:pPr>
              <w:pStyle w:val="13"/>
              <w:spacing w:before="17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类型</w:t>
            </w:r>
          </w:p>
        </w:tc>
        <w:tc>
          <w:tcPr>
            <w:tcW w:w="1154" w:type="dxa"/>
            <w:shd w:val="clear" w:color="auto" w:fill="F8F8F8"/>
          </w:tcPr>
          <w:p>
            <w:pPr>
              <w:pStyle w:val="13"/>
              <w:spacing w:before="170"/>
              <w:ind w:left="20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必填</w:t>
            </w:r>
          </w:p>
        </w:tc>
        <w:tc>
          <w:tcPr>
            <w:tcW w:w="5111" w:type="dxa"/>
            <w:shd w:val="clear" w:color="auto" w:fill="F8F8F8"/>
          </w:tcPr>
          <w:p>
            <w:pPr>
              <w:pStyle w:val="13"/>
              <w:spacing w:before="170"/>
              <w:ind w:left="20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说明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92" w:type="dxa"/>
          </w:tcPr>
          <w:p>
            <w:pPr>
              <w:pStyle w:val="13"/>
              <w:spacing w:before="24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id</w:t>
            </w:r>
          </w:p>
        </w:tc>
        <w:tc>
          <w:tcPr>
            <w:tcW w:w="1154" w:type="dxa"/>
          </w:tcPr>
          <w:p>
            <w:pPr>
              <w:pStyle w:val="13"/>
              <w:spacing w:before="24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string</w:t>
            </w:r>
          </w:p>
        </w:tc>
        <w:tc>
          <w:tcPr>
            <w:tcW w:w="1154" w:type="dxa"/>
          </w:tcPr>
          <w:p>
            <w:pPr>
              <w:pStyle w:val="13"/>
              <w:spacing w:before="24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Y</w:t>
            </w:r>
          </w:p>
        </w:tc>
        <w:tc>
          <w:tcPr>
            <w:tcW w:w="5111" w:type="dxa"/>
          </w:tcPr>
          <w:p>
            <w:pPr>
              <w:pStyle w:val="13"/>
              <w:spacing w:before="24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设备的IMEI号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92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token</w:t>
            </w:r>
          </w:p>
        </w:tc>
        <w:tc>
          <w:tcPr>
            <w:tcW w:w="1154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string</w:t>
            </w:r>
          </w:p>
        </w:tc>
        <w:tc>
          <w:tcPr>
            <w:tcW w:w="1154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Y</w:t>
            </w:r>
          </w:p>
        </w:tc>
        <w:tc>
          <w:tcPr>
            <w:tcW w:w="5111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使用ticket值计算出来的MD5 token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92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version</w:t>
            </w:r>
          </w:p>
        </w:tc>
        <w:tc>
          <w:tcPr>
            <w:tcW w:w="1154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string</w:t>
            </w:r>
          </w:p>
        </w:tc>
        <w:tc>
          <w:tcPr>
            <w:tcW w:w="1154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Y</w:t>
            </w:r>
          </w:p>
        </w:tc>
        <w:tc>
          <w:tcPr>
            <w:tcW w:w="5111" w:type="dxa"/>
          </w:tcPr>
          <w:p>
            <w:pPr>
              <w:pStyle w:val="13"/>
              <w:spacing w:before="23"/>
              <w:ind w:left="204"/>
              <w:rPr>
                <w:sz w:val="18"/>
              </w:rPr>
            </w:pPr>
            <w:r>
              <w:rPr>
                <w:color w:val="333333"/>
                <w:sz w:val="18"/>
              </w:rPr>
              <w:t>接口版本，默认1.1</w:t>
            </w:r>
          </w:p>
        </w:tc>
      </w:tr>
    </w:tbl>
    <w:p>
      <w:pPr>
        <w:pStyle w:val="6"/>
        <w:rPr>
          <w:b/>
          <w:sz w:val="20"/>
        </w:rPr>
      </w:pPr>
    </w:p>
    <w:p>
      <w:pPr>
        <w:pStyle w:val="6"/>
        <w:rPr>
          <w:b/>
          <w:sz w:val="18"/>
        </w:rPr>
      </w:pPr>
      <w:r>
        <mc:AlternateContent>
          <mc:Choice Requires="wpg">
            <w:drawing>
              <wp:anchor distT="0" distB="0" distL="0" distR="0" simplePos="0" relativeHeight="503315456" behindDoc="1" locked="0" layoutInCell="1" allowOverlap="1">
                <wp:simplePos x="0" y="0"/>
                <wp:positionH relativeFrom="page">
                  <wp:posOffset>877570</wp:posOffset>
                </wp:positionH>
                <wp:positionV relativeFrom="paragraph">
                  <wp:posOffset>171450</wp:posOffset>
                </wp:positionV>
                <wp:extent cx="5948680" cy="1423035"/>
                <wp:effectExtent l="635" t="0" r="13335" b="5715"/>
                <wp:wrapTopAndBottom/>
                <wp:docPr id="64" name="组合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680" cy="1423035"/>
                          <a:chOff x="1383" y="270"/>
                          <a:chExt cx="9368" cy="2241"/>
                        </a:xfrm>
                      </wpg:grpSpPr>
                      <wps:wsp>
                        <wps:cNvPr id="60" name="任意多边形 52"/>
                        <wps:cNvSpPr/>
                        <wps:spPr>
                          <a:xfrm>
                            <a:off x="1390" y="277"/>
                            <a:ext cx="9354" cy="22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54" h="2226">
                                <a:moveTo>
                                  <a:pt x="9318" y="2226"/>
                                </a:moveTo>
                                <a:lnTo>
                                  <a:pt x="35" y="2226"/>
                                </a:lnTo>
                                <a:lnTo>
                                  <a:pt x="20" y="2223"/>
                                </a:lnTo>
                                <a:lnTo>
                                  <a:pt x="9" y="2216"/>
                                </a:lnTo>
                                <a:lnTo>
                                  <a:pt x="2" y="2204"/>
                                </a:lnTo>
                                <a:lnTo>
                                  <a:pt x="0" y="2188"/>
                                </a:lnTo>
                                <a:lnTo>
                                  <a:pt x="0" y="36"/>
                                </a:lnTo>
                                <a:lnTo>
                                  <a:pt x="2" y="20"/>
                                </a:lnTo>
                                <a:lnTo>
                                  <a:pt x="9" y="9"/>
                                </a:lnTo>
                                <a:lnTo>
                                  <a:pt x="20" y="2"/>
                                </a:lnTo>
                                <a:lnTo>
                                  <a:pt x="35" y="0"/>
                                </a:lnTo>
                                <a:lnTo>
                                  <a:pt x="9318" y="0"/>
                                </a:lnTo>
                                <a:lnTo>
                                  <a:pt x="9333" y="2"/>
                                </a:lnTo>
                                <a:lnTo>
                                  <a:pt x="9344" y="9"/>
                                </a:lnTo>
                                <a:lnTo>
                                  <a:pt x="9351" y="20"/>
                                </a:lnTo>
                                <a:lnTo>
                                  <a:pt x="9353" y="36"/>
                                </a:lnTo>
                                <a:lnTo>
                                  <a:pt x="9353" y="2188"/>
                                </a:lnTo>
                                <a:lnTo>
                                  <a:pt x="9351" y="2204"/>
                                </a:lnTo>
                                <a:lnTo>
                                  <a:pt x="9344" y="2216"/>
                                </a:lnTo>
                                <a:lnTo>
                                  <a:pt x="9333" y="2223"/>
                                </a:lnTo>
                                <a:lnTo>
                                  <a:pt x="9318" y="2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1" name="任意多边形 53"/>
                        <wps:cNvSpPr/>
                        <wps:spPr>
                          <a:xfrm>
                            <a:off x="1382" y="270"/>
                            <a:ext cx="9368" cy="224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68" h="2241">
                                <a:moveTo>
                                  <a:pt x="9325" y="2241"/>
                                </a:moveTo>
                                <a:lnTo>
                                  <a:pt x="42" y="2241"/>
                                </a:lnTo>
                                <a:lnTo>
                                  <a:pt x="41" y="2241"/>
                                </a:lnTo>
                                <a:lnTo>
                                  <a:pt x="26" y="2238"/>
                                </a:lnTo>
                                <a:lnTo>
                                  <a:pt x="23" y="2237"/>
                                </a:lnTo>
                                <a:lnTo>
                                  <a:pt x="12" y="2230"/>
                                </a:lnTo>
                                <a:lnTo>
                                  <a:pt x="10" y="2229"/>
                                </a:lnTo>
                                <a:lnTo>
                                  <a:pt x="9" y="2227"/>
                                </a:lnTo>
                                <a:lnTo>
                                  <a:pt x="2" y="2215"/>
                                </a:lnTo>
                                <a:lnTo>
                                  <a:pt x="2" y="2214"/>
                                </a:lnTo>
                                <a:lnTo>
                                  <a:pt x="1" y="2213"/>
                                </a:lnTo>
                                <a:lnTo>
                                  <a:pt x="0" y="2197"/>
                                </a:lnTo>
                                <a:lnTo>
                                  <a:pt x="0" y="43"/>
                                </a:lnTo>
                                <a:lnTo>
                                  <a:pt x="1" y="28"/>
                                </a:lnTo>
                                <a:lnTo>
                                  <a:pt x="2" y="26"/>
                                </a:lnTo>
                                <a:lnTo>
                                  <a:pt x="2" y="25"/>
                                </a:lnTo>
                                <a:lnTo>
                                  <a:pt x="9" y="13"/>
                                </a:lnTo>
                                <a:lnTo>
                                  <a:pt x="10" y="11"/>
                                </a:lnTo>
                                <a:lnTo>
                                  <a:pt x="12" y="10"/>
                                </a:lnTo>
                                <a:lnTo>
                                  <a:pt x="23" y="3"/>
                                </a:lnTo>
                                <a:lnTo>
                                  <a:pt x="25" y="2"/>
                                </a:lnTo>
                                <a:lnTo>
                                  <a:pt x="26" y="2"/>
                                </a:lnTo>
                                <a:lnTo>
                                  <a:pt x="41" y="0"/>
                                </a:lnTo>
                                <a:lnTo>
                                  <a:pt x="42" y="0"/>
                                </a:lnTo>
                                <a:lnTo>
                                  <a:pt x="9325" y="0"/>
                                </a:lnTo>
                                <a:lnTo>
                                  <a:pt x="9326" y="0"/>
                                </a:lnTo>
                                <a:lnTo>
                                  <a:pt x="9341" y="2"/>
                                </a:lnTo>
                                <a:lnTo>
                                  <a:pt x="9342" y="2"/>
                                </a:lnTo>
                                <a:lnTo>
                                  <a:pt x="9344" y="3"/>
                                </a:lnTo>
                                <a:lnTo>
                                  <a:pt x="9355" y="10"/>
                                </a:lnTo>
                                <a:lnTo>
                                  <a:pt x="9357" y="11"/>
                                </a:lnTo>
                                <a:lnTo>
                                  <a:pt x="9358" y="13"/>
                                </a:lnTo>
                                <a:lnTo>
                                  <a:pt x="9359" y="15"/>
                                </a:lnTo>
                                <a:lnTo>
                                  <a:pt x="43" y="15"/>
                                </a:lnTo>
                                <a:lnTo>
                                  <a:pt x="42" y="15"/>
                                </a:lnTo>
                                <a:lnTo>
                                  <a:pt x="43" y="15"/>
                                </a:lnTo>
                                <a:lnTo>
                                  <a:pt x="36" y="16"/>
                                </a:lnTo>
                                <a:lnTo>
                                  <a:pt x="31" y="16"/>
                                </a:lnTo>
                                <a:lnTo>
                                  <a:pt x="28" y="17"/>
                                </a:lnTo>
                                <a:lnTo>
                                  <a:pt x="29" y="17"/>
                                </a:lnTo>
                                <a:lnTo>
                                  <a:pt x="24" y="20"/>
                                </a:lnTo>
                                <a:lnTo>
                                  <a:pt x="22" y="20"/>
                                </a:lnTo>
                                <a:lnTo>
                                  <a:pt x="19" y="23"/>
                                </a:lnTo>
                                <a:lnTo>
                                  <a:pt x="21" y="23"/>
                                </a:lnTo>
                                <a:lnTo>
                                  <a:pt x="17" y="29"/>
                                </a:lnTo>
                                <a:lnTo>
                                  <a:pt x="16" y="29"/>
                                </a:lnTo>
                                <a:lnTo>
                                  <a:pt x="15" y="32"/>
                                </a:lnTo>
                                <a:lnTo>
                                  <a:pt x="16" y="32"/>
                                </a:lnTo>
                                <a:lnTo>
                                  <a:pt x="15" y="43"/>
                                </a:lnTo>
                                <a:lnTo>
                                  <a:pt x="14" y="44"/>
                                </a:lnTo>
                                <a:lnTo>
                                  <a:pt x="14" y="2195"/>
                                </a:lnTo>
                                <a:lnTo>
                                  <a:pt x="16" y="2208"/>
                                </a:lnTo>
                                <a:lnTo>
                                  <a:pt x="15" y="2208"/>
                                </a:lnTo>
                                <a:lnTo>
                                  <a:pt x="16" y="2211"/>
                                </a:lnTo>
                                <a:lnTo>
                                  <a:pt x="17" y="2211"/>
                                </a:lnTo>
                                <a:lnTo>
                                  <a:pt x="21" y="2217"/>
                                </a:lnTo>
                                <a:lnTo>
                                  <a:pt x="19" y="2217"/>
                                </a:lnTo>
                                <a:lnTo>
                                  <a:pt x="22" y="2220"/>
                                </a:lnTo>
                                <a:lnTo>
                                  <a:pt x="24" y="2220"/>
                                </a:lnTo>
                                <a:lnTo>
                                  <a:pt x="29" y="2223"/>
                                </a:lnTo>
                                <a:lnTo>
                                  <a:pt x="29" y="2223"/>
                                </a:lnTo>
                                <a:lnTo>
                                  <a:pt x="31" y="2224"/>
                                </a:lnTo>
                                <a:lnTo>
                                  <a:pt x="33" y="2224"/>
                                </a:lnTo>
                                <a:lnTo>
                                  <a:pt x="43" y="2226"/>
                                </a:lnTo>
                                <a:lnTo>
                                  <a:pt x="42" y="2226"/>
                                </a:lnTo>
                                <a:lnTo>
                                  <a:pt x="44" y="2226"/>
                                </a:lnTo>
                                <a:lnTo>
                                  <a:pt x="9359" y="2226"/>
                                </a:lnTo>
                                <a:lnTo>
                                  <a:pt x="9358" y="2227"/>
                                </a:lnTo>
                                <a:lnTo>
                                  <a:pt x="9357" y="2229"/>
                                </a:lnTo>
                                <a:lnTo>
                                  <a:pt x="9355" y="2230"/>
                                </a:lnTo>
                                <a:lnTo>
                                  <a:pt x="9344" y="2237"/>
                                </a:lnTo>
                                <a:lnTo>
                                  <a:pt x="9341" y="2238"/>
                                </a:lnTo>
                                <a:lnTo>
                                  <a:pt x="9326" y="2241"/>
                                </a:lnTo>
                                <a:lnTo>
                                  <a:pt x="9325" y="2241"/>
                                </a:lnTo>
                                <a:close/>
                                <a:moveTo>
                                  <a:pt x="43" y="15"/>
                                </a:moveTo>
                                <a:lnTo>
                                  <a:pt x="42" y="15"/>
                                </a:lnTo>
                                <a:lnTo>
                                  <a:pt x="43" y="15"/>
                                </a:lnTo>
                                <a:lnTo>
                                  <a:pt x="43" y="15"/>
                                </a:lnTo>
                                <a:close/>
                                <a:moveTo>
                                  <a:pt x="9324" y="15"/>
                                </a:moveTo>
                                <a:lnTo>
                                  <a:pt x="43" y="15"/>
                                </a:lnTo>
                                <a:lnTo>
                                  <a:pt x="43" y="15"/>
                                </a:lnTo>
                                <a:lnTo>
                                  <a:pt x="9324" y="15"/>
                                </a:lnTo>
                                <a:lnTo>
                                  <a:pt x="9324" y="15"/>
                                </a:lnTo>
                                <a:close/>
                                <a:moveTo>
                                  <a:pt x="9337" y="17"/>
                                </a:moveTo>
                                <a:lnTo>
                                  <a:pt x="9324" y="15"/>
                                </a:lnTo>
                                <a:lnTo>
                                  <a:pt x="9325" y="15"/>
                                </a:lnTo>
                                <a:lnTo>
                                  <a:pt x="9359" y="15"/>
                                </a:lnTo>
                                <a:lnTo>
                                  <a:pt x="9360" y="16"/>
                                </a:lnTo>
                                <a:lnTo>
                                  <a:pt x="9336" y="16"/>
                                </a:lnTo>
                                <a:lnTo>
                                  <a:pt x="9337" y="17"/>
                                </a:lnTo>
                                <a:close/>
                                <a:moveTo>
                                  <a:pt x="9359" y="15"/>
                                </a:moveTo>
                                <a:lnTo>
                                  <a:pt x="9325" y="15"/>
                                </a:lnTo>
                                <a:lnTo>
                                  <a:pt x="9324" y="15"/>
                                </a:lnTo>
                                <a:lnTo>
                                  <a:pt x="9359" y="15"/>
                                </a:lnTo>
                                <a:lnTo>
                                  <a:pt x="9359" y="15"/>
                                </a:lnTo>
                                <a:close/>
                                <a:moveTo>
                                  <a:pt x="28" y="17"/>
                                </a:moveTo>
                                <a:lnTo>
                                  <a:pt x="31" y="16"/>
                                </a:lnTo>
                                <a:lnTo>
                                  <a:pt x="30" y="17"/>
                                </a:lnTo>
                                <a:lnTo>
                                  <a:pt x="28" y="17"/>
                                </a:lnTo>
                                <a:close/>
                                <a:moveTo>
                                  <a:pt x="30" y="17"/>
                                </a:moveTo>
                                <a:lnTo>
                                  <a:pt x="31" y="16"/>
                                </a:lnTo>
                                <a:lnTo>
                                  <a:pt x="36" y="16"/>
                                </a:lnTo>
                                <a:lnTo>
                                  <a:pt x="30" y="17"/>
                                </a:lnTo>
                                <a:close/>
                                <a:moveTo>
                                  <a:pt x="9339" y="17"/>
                                </a:moveTo>
                                <a:lnTo>
                                  <a:pt x="9337" y="17"/>
                                </a:lnTo>
                                <a:lnTo>
                                  <a:pt x="9336" y="16"/>
                                </a:lnTo>
                                <a:lnTo>
                                  <a:pt x="9339" y="17"/>
                                </a:lnTo>
                                <a:close/>
                                <a:moveTo>
                                  <a:pt x="9360" y="17"/>
                                </a:moveTo>
                                <a:lnTo>
                                  <a:pt x="9339" y="17"/>
                                </a:lnTo>
                                <a:lnTo>
                                  <a:pt x="9336" y="16"/>
                                </a:lnTo>
                                <a:lnTo>
                                  <a:pt x="9360" y="16"/>
                                </a:lnTo>
                                <a:lnTo>
                                  <a:pt x="9360" y="17"/>
                                </a:lnTo>
                                <a:close/>
                                <a:moveTo>
                                  <a:pt x="29" y="17"/>
                                </a:moveTo>
                                <a:lnTo>
                                  <a:pt x="28" y="17"/>
                                </a:lnTo>
                                <a:lnTo>
                                  <a:pt x="30" y="17"/>
                                </a:lnTo>
                                <a:lnTo>
                                  <a:pt x="29" y="17"/>
                                </a:lnTo>
                                <a:close/>
                                <a:moveTo>
                                  <a:pt x="9346" y="22"/>
                                </a:moveTo>
                                <a:lnTo>
                                  <a:pt x="9337" y="17"/>
                                </a:lnTo>
                                <a:lnTo>
                                  <a:pt x="9339" y="17"/>
                                </a:lnTo>
                                <a:lnTo>
                                  <a:pt x="9360" y="17"/>
                                </a:lnTo>
                                <a:lnTo>
                                  <a:pt x="9362" y="20"/>
                                </a:lnTo>
                                <a:lnTo>
                                  <a:pt x="9345" y="20"/>
                                </a:lnTo>
                                <a:lnTo>
                                  <a:pt x="9346" y="22"/>
                                </a:lnTo>
                                <a:close/>
                                <a:moveTo>
                                  <a:pt x="19" y="23"/>
                                </a:moveTo>
                                <a:lnTo>
                                  <a:pt x="22" y="20"/>
                                </a:lnTo>
                                <a:lnTo>
                                  <a:pt x="21" y="22"/>
                                </a:lnTo>
                                <a:lnTo>
                                  <a:pt x="19" y="23"/>
                                </a:lnTo>
                                <a:close/>
                                <a:moveTo>
                                  <a:pt x="21" y="22"/>
                                </a:moveTo>
                                <a:lnTo>
                                  <a:pt x="22" y="20"/>
                                </a:lnTo>
                                <a:lnTo>
                                  <a:pt x="24" y="20"/>
                                </a:lnTo>
                                <a:lnTo>
                                  <a:pt x="21" y="22"/>
                                </a:lnTo>
                                <a:close/>
                                <a:moveTo>
                                  <a:pt x="9348" y="23"/>
                                </a:moveTo>
                                <a:lnTo>
                                  <a:pt x="9346" y="22"/>
                                </a:lnTo>
                                <a:lnTo>
                                  <a:pt x="9345" y="20"/>
                                </a:lnTo>
                                <a:lnTo>
                                  <a:pt x="9348" y="23"/>
                                </a:lnTo>
                                <a:close/>
                                <a:moveTo>
                                  <a:pt x="9364" y="23"/>
                                </a:moveTo>
                                <a:lnTo>
                                  <a:pt x="9348" y="23"/>
                                </a:lnTo>
                                <a:lnTo>
                                  <a:pt x="9345" y="20"/>
                                </a:lnTo>
                                <a:lnTo>
                                  <a:pt x="9362" y="20"/>
                                </a:lnTo>
                                <a:lnTo>
                                  <a:pt x="9364" y="23"/>
                                </a:lnTo>
                                <a:close/>
                                <a:moveTo>
                                  <a:pt x="9351" y="31"/>
                                </a:moveTo>
                                <a:lnTo>
                                  <a:pt x="9346" y="22"/>
                                </a:lnTo>
                                <a:lnTo>
                                  <a:pt x="9348" y="23"/>
                                </a:lnTo>
                                <a:lnTo>
                                  <a:pt x="9364" y="23"/>
                                </a:lnTo>
                                <a:lnTo>
                                  <a:pt x="9365" y="25"/>
                                </a:lnTo>
                                <a:lnTo>
                                  <a:pt x="9365" y="26"/>
                                </a:lnTo>
                                <a:lnTo>
                                  <a:pt x="9366" y="28"/>
                                </a:lnTo>
                                <a:lnTo>
                                  <a:pt x="9366" y="29"/>
                                </a:lnTo>
                                <a:lnTo>
                                  <a:pt x="9351" y="29"/>
                                </a:lnTo>
                                <a:lnTo>
                                  <a:pt x="9351" y="31"/>
                                </a:lnTo>
                                <a:close/>
                                <a:moveTo>
                                  <a:pt x="21" y="23"/>
                                </a:moveTo>
                                <a:lnTo>
                                  <a:pt x="19" y="23"/>
                                </a:lnTo>
                                <a:lnTo>
                                  <a:pt x="21" y="22"/>
                                </a:lnTo>
                                <a:lnTo>
                                  <a:pt x="21" y="23"/>
                                </a:lnTo>
                                <a:close/>
                                <a:moveTo>
                                  <a:pt x="15" y="32"/>
                                </a:moveTo>
                                <a:lnTo>
                                  <a:pt x="16" y="29"/>
                                </a:lnTo>
                                <a:lnTo>
                                  <a:pt x="16" y="31"/>
                                </a:lnTo>
                                <a:lnTo>
                                  <a:pt x="15" y="32"/>
                                </a:lnTo>
                                <a:close/>
                                <a:moveTo>
                                  <a:pt x="16" y="31"/>
                                </a:moveTo>
                                <a:lnTo>
                                  <a:pt x="16" y="29"/>
                                </a:lnTo>
                                <a:lnTo>
                                  <a:pt x="17" y="29"/>
                                </a:lnTo>
                                <a:lnTo>
                                  <a:pt x="16" y="31"/>
                                </a:lnTo>
                                <a:close/>
                                <a:moveTo>
                                  <a:pt x="9352" y="32"/>
                                </a:moveTo>
                                <a:lnTo>
                                  <a:pt x="9351" y="31"/>
                                </a:lnTo>
                                <a:lnTo>
                                  <a:pt x="9351" y="29"/>
                                </a:lnTo>
                                <a:lnTo>
                                  <a:pt x="9352" y="32"/>
                                </a:lnTo>
                                <a:close/>
                                <a:moveTo>
                                  <a:pt x="9366" y="32"/>
                                </a:moveTo>
                                <a:lnTo>
                                  <a:pt x="9352" y="32"/>
                                </a:lnTo>
                                <a:lnTo>
                                  <a:pt x="9351" y="29"/>
                                </a:lnTo>
                                <a:lnTo>
                                  <a:pt x="9366" y="29"/>
                                </a:lnTo>
                                <a:lnTo>
                                  <a:pt x="9366" y="32"/>
                                </a:lnTo>
                                <a:close/>
                                <a:moveTo>
                                  <a:pt x="16" y="32"/>
                                </a:moveTo>
                                <a:lnTo>
                                  <a:pt x="15" y="32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close/>
                                <a:moveTo>
                                  <a:pt x="9368" y="45"/>
                                </a:moveTo>
                                <a:lnTo>
                                  <a:pt x="9353" y="45"/>
                                </a:lnTo>
                                <a:lnTo>
                                  <a:pt x="9353" y="44"/>
                                </a:lnTo>
                                <a:lnTo>
                                  <a:pt x="9352" y="43"/>
                                </a:lnTo>
                                <a:lnTo>
                                  <a:pt x="9351" y="31"/>
                                </a:lnTo>
                                <a:lnTo>
                                  <a:pt x="9352" y="32"/>
                                </a:lnTo>
                                <a:lnTo>
                                  <a:pt x="9366" y="32"/>
                                </a:lnTo>
                                <a:lnTo>
                                  <a:pt x="9367" y="43"/>
                                </a:lnTo>
                                <a:lnTo>
                                  <a:pt x="9368" y="45"/>
                                </a:lnTo>
                                <a:close/>
                                <a:moveTo>
                                  <a:pt x="14" y="45"/>
                                </a:moveTo>
                                <a:lnTo>
                                  <a:pt x="14" y="44"/>
                                </a:lnTo>
                                <a:lnTo>
                                  <a:pt x="15" y="44"/>
                                </a:lnTo>
                                <a:lnTo>
                                  <a:pt x="14" y="45"/>
                                </a:lnTo>
                                <a:close/>
                                <a:moveTo>
                                  <a:pt x="9353" y="45"/>
                                </a:moveTo>
                                <a:lnTo>
                                  <a:pt x="9352" y="44"/>
                                </a:lnTo>
                                <a:lnTo>
                                  <a:pt x="9353" y="44"/>
                                </a:lnTo>
                                <a:lnTo>
                                  <a:pt x="9353" y="45"/>
                                </a:lnTo>
                                <a:close/>
                                <a:moveTo>
                                  <a:pt x="14" y="45"/>
                                </a:moveTo>
                                <a:lnTo>
                                  <a:pt x="14" y="45"/>
                                </a:lnTo>
                                <a:lnTo>
                                  <a:pt x="14" y="45"/>
                                </a:lnTo>
                                <a:lnTo>
                                  <a:pt x="14" y="45"/>
                                </a:lnTo>
                                <a:close/>
                                <a:moveTo>
                                  <a:pt x="9368" y="2196"/>
                                </a:moveTo>
                                <a:lnTo>
                                  <a:pt x="9353" y="2196"/>
                                </a:lnTo>
                                <a:lnTo>
                                  <a:pt x="9353" y="2195"/>
                                </a:lnTo>
                                <a:lnTo>
                                  <a:pt x="9353" y="45"/>
                                </a:lnTo>
                                <a:lnTo>
                                  <a:pt x="9353" y="45"/>
                                </a:lnTo>
                                <a:lnTo>
                                  <a:pt x="9368" y="45"/>
                                </a:lnTo>
                                <a:lnTo>
                                  <a:pt x="9368" y="2196"/>
                                </a:lnTo>
                                <a:close/>
                                <a:moveTo>
                                  <a:pt x="14" y="2195"/>
                                </a:moveTo>
                                <a:lnTo>
                                  <a:pt x="14" y="2195"/>
                                </a:lnTo>
                                <a:lnTo>
                                  <a:pt x="14" y="2195"/>
                                </a:lnTo>
                                <a:lnTo>
                                  <a:pt x="14" y="2195"/>
                                </a:lnTo>
                                <a:close/>
                                <a:moveTo>
                                  <a:pt x="9353" y="2195"/>
                                </a:moveTo>
                                <a:lnTo>
                                  <a:pt x="9353" y="2195"/>
                                </a:lnTo>
                                <a:lnTo>
                                  <a:pt x="9353" y="2195"/>
                                </a:lnTo>
                                <a:lnTo>
                                  <a:pt x="9353" y="2195"/>
                                </a:lnTo>
                                <a:close/>
                                <a:moveTo>
                                  <a:pt x="15" y="2196"/>
                                </a:moveTo>
                                <a:lnTo>
                                  <a:pt x="14" y="2196"/>
                                </a:lnTo>
                                <a:lnTo>
                                  <a:pt x="14" y="2195"/>
                                </a:lnTo>
                                <a:lnTo>
                                  <a:pt x="15" y="2196"/>
                                </a:lnTo>
                                <a:close/>
                                <a:moveTo>
                                  <a:pt x="9366" y="2211"/>
                                </a:moveTo>
                                <a:lnTo>
                                  <a:pt x="9351" y="2211"/>
                                </a:lnTo>
                                <a:lnTo>
                                  <a:pt x="9352" y="2208"/>
                                </a:lnTo>
                                <a:lnTo>
                                  <a:pt x="9351" y="2208"/>
                                </a:lnTo>
                                <a:lnTo>
                                  <a:pt x="9353" y="2195"/>
                                </a:lnTo>
                                <a:lnTo>
                                  <a:pt x="9353" y="2196"/>
                                </a:lnTo>
                                <a:lnTo>
                                  <a:pt x="9368" y="2196"/>
                                </a:lnTo>
                                <a:lnTo>
                                  <a:pt x="9367" y="2197"/>
                                </a:lnTo>
                                <a:lnTo>
                                  <a:pt x="9366" y="2208"/>
                                </a:lnTo>
                                <a:lnTo>
                                  <a:pt x="9352" y="2208"/>
                                </a:lnTo>
                                <a:lnTo>
                                  <a:pt x="9351" y="2209"/>
                                </a:lnTo>
                                <a:lnTo>
                                  <a:pt x="9366" y="2209"/>
                                </a:lnTo>
                                <a:lnTo>
                                  <a:pt x="9366" y="2211"/>
                                </a:lnTo>
                                <a:close/>
                                <a:moveTo>
                                  <a:pt x="16" y="2211"/>
                                </a:moveTo>
                                <a:lnTo>
                                  <a:pt x="15" y="2208"/>
                                </a:lnTo>
                                <a:lnTo>
                                  <a:pt x="16" y="2209"/>
                                </a:lnTo>
                                <a:lnTo>
                                  <a:pt x="16" y="2211"/>
                                </a:lnTo>
                                <a:close/>
                                <a:moveTo>
                                  <a:pt x="16" y="2209"/>
                                </a:moveTo>
                                <a:lnTo>
                                  <a:pt x="15" y="2208"/>
                                </a:lnTo>
                                <a:lnTo>
                                  <a:pt x="16" y="2208"/>
                                </a:lnTo>
                                <a:lnTo>
                                  <a:pt x="16" y="2209"/>
                                </a:lnTo>
                                <a:close/>
                                <a:moveTo>
                                  <a:pt x="9351" y="2211"/>
                                </a:moveTo>
                                <a:lnTo>
                                  <a:pt x="9351" y="2209"/>
                                </a:lnTo>
                                <a:lnTo>
                                  <a:pt x="9352" y="2208"/>
                                </a:lnTo>
                                <a:lnTo>
                                  <a:pt x="9351" y="2211"/>
                                </a:lnTo>
                                <a:close/>
                                <a:moveTo>
                                  <a:pt x="17" y="2211"/>
                                </a:moveTo>
                                <a:lnTo>
                                  <a:pt x="16" y="2211"/>
                                </a:lnTo>
                                <a:lnTo>
                                  <a:pt x="16" y="2209"/>
                                </a:lnTo>
                                <a:lnTo>
                                  <a:pt x="17" y="2211"/>
                                </a:lnTo>
                                <a:close/>
                                <a:moveTo>
                                  <a:pt x="9346" y="2218"/>
                                </a:moveTo>
                                <a:lnTo>
                                  <a:pt x="9351" y="2209"/>
                                </a:lnTo>
                                <a:lnTo>
                                  <a:pt x="9351" y="2211"/>
                                </a:lnTo>
                                <a:lnTo>
                                  <a:pt x="9366" y="2211"/>
                                </a:lnTo>
                                <a:lnTo>
                                  <a:pt x="9366" y="2213"/>
                                </a:lnTo>
                                <a:lnTo>
                                  <a:pt x="9365" y="2214"/>
                                </a:lnTo>
                                <a:lnTo>
                                  <a:pt x="9365" y="2215"/>
                                </a:lnTo>
                                <a:lnTo>
                                  <a:pt x="9364" y="2217"/>
                                </a:lnTo>
                                <a:lnTo>
                                  <a:pt x="9348" y="2217"/>
                                </a:lnTo>
                                <a:lnTo>
                                  <a:pt x="9346" y="2218"/>
                                </a:lnTo>
                                <a:close/>
                                <a:moveTo>
                                  <a:pt x="22" y="2220"/>
                                </a:moveTo>
                                <a:lnTo>
                                  <a:pt x="19" y="2217"/>
                                </a:lnTo>
                                <a:lnTo>
                                  <a:pt x="21" y="2218"/>
                                </a:lnTo>
                                <a:lnTo>
                                  <a:pt x="22" y="2220"/>
                                </a:lnTo>
                                <a:close/>
                                <a:moveTo>
                                  <a:pt x="21" y="2218"/>
                                </a:moveTo>
                                <a:lnTo>
                                  <a:pt x="19" y="2217"/>
                                </a:lnTo>
                                <a:lnTo>
                                  <a:pt x="21" y="2217"/>
                                </a:lnTo>
                                <a:lnTo>
                                  <a:pt x="21" y="2218"/>
                                </a:lnTo>
                                <a:close/>
                                <a:moveTo>
                                  <a:pt x="9345" y="2220"/>
                                </a:moveTo>
                                <a:lnTo>
                                  <a:pt x="9346" y="2218"/>
                                </a:lnTo>
                                <a:lnTo>
                                  <a:pt x="9348" y="2217"/>
                                </a:lnTo>
                                <a:lnTo>
                                  <a:pt x="9345" y="2220"/>
                                </a:lnTo>
                                <a:close/>
                                <a:moveTo>
                                  <a:pt x="9362" y="2220"/>
                                </a:moveTo>
                                <a:lnTo>
                                  <a:pt x="9345" y="2220"/>
                                </a:lnTo>
                                <a:lnTo>
                                  <a:pt x="9348" y="2217"/>
                                </a:lnTo>
                                <a:lnTo>
                                  <a:pt x="9364" y="2217"/>
                                </a:lnTo>
                                <a:lnTo>
                                  <a:pt x="9362" y="2220"/>
                                </a:lnTo>
                                <a:close/>
                                <a:moveTo>
                                  <a:pt x="24" y="2220"/>
                                </a:moveTo>
                                <a:lnTo>
                                  <a:pt x="22" y="2220"/>
                                </a:lnTo>
                                <a:lnTo>
                                  <a:pt x="21" y="2218"/>
                                </a:lnTo>
                                <a:lnTo>
                                  <a:pt x="24" y="2220"/>
                                </a:lnTo>
                                <a:close/>
                                <a:moveTo>
                                  <a:pt x="9337" y="2223"/>
                                </a:moveTo>
                                <a:lnTo>
                                  <a:pt x="9346" y="2218"/>
                                </a:lnTo>
                                <a:lnTo>
                                  <a:pt x="9345" y="2220"/>
                                </a:lnTo>
                                <a:lnTo>
                                  <a:pt x="9362" y="2220"/>
                                </a:lnTo>
                                <a:lnTo>
                                  <a:pt x="9360" y="2223"/>
                                </a:lnTo>
                                <a:lnTo>
                                  <a:pt x="9339" y="2223"/>
                                </a:lnTo>
                                <a:lnTo>
                                  <a:pt x="9337" y="2223"/>
                                </a:lnTo>
                                <a:close/>
                                <a:moveTo>
                                  <a:pt x="31" y="2224"/>
                                </a:moveTo>
                                <a:lnTo>
                                  <a:pt x="29" y="2223"/>
                                </a:lnTo>
                                <a:lnTo>
                                  <a:pt x="30" y="2223"/>
                                </a:lnTo>
                                <a:lnTo>
                                  <a:pt x="31" y="2224"/>
                                </a:lnTo>
                                <a:close/>
                                <a:moveTo>
                                  <a:pt x="30" y="2223"/>
                                </a:moveTo>
                                <a:lnTo>
                                  <a:pt x="29" y="2223"/>
                                </a:lnTo>
                                <a:lnTo>
                                  <a:pt x="29" y="2223"/>
                                </a:lnTo>
                                <a:lnTo>
                                  <a:pt x="30" y="2223"/>
                                </a:lnTo>
                                <a:close/>
                                <a:moveTo>
                                  <a:pt x="9336" y="2224"/>
                                </a:moveTo>
                                <a:lnTo>
                                  <a:pt x="9337" y="2223"/>
                                </a:lnTo>
                                <a:lnTo>
                                  <a:pt x="9339" y="2223"/>
                                </a:lnTo>
                                <a:lnTo>
                                  <a:pt x="9336" y="2224"/>
                                </a:lnTo>
                                <a:close/>
                                <a:moveTo>
                                  <a:pt x="9360" y="2224"/>
                                </a:moveTo>
                                <a:lnTo>
                                  <a:pt x="9336" y="2224"/>
                                </a:lnTo>
                                <a:lnTo>
                                  <a:pt x="9339" y="2223"/>
                                </a:lnTo>
                                <a:lnTo>
                                  <a:pt x="9360" y="2223"/>
                                </a:lnTo>
                                <a:lnTo>
                                  <a:pt x="9360" y="2224"/>
                                </a:lnTo>
                                <a:close/>
                                <a:moveTo>
                                  <a:pt x="33" y="2224"/>
                                </a:moveTo>
                                <a:lnTo>
                                  <a:pt x="31" y="2224"/>
                                </a:lnTo>
                                <a:lnTo>
                                  <a:pt x="30" y="2223"/>
                                </a:lnTo>
                                <a:lnTo>
                                  <a:pt x="33" y="2224"/>
                                </a:lnTo>
                                <a:close/>
                                <a:moveTo>
                                  <a:pt x="9323" y="2226"/>
                                </a:moveTo>
                                <a:lnTo>
                                  <a:pt x="9337" y="2223"/>
                                </a:lnTo>
                                <a:lnTo>
                                  <a:pt x="9336" y="2224"/>
                                </a:lnTo>
                                <a:lnTo>
                                  <a:pt x="9360" y="2224"/>
                                </a:lnTo>
                                <a:lnTo>
                                  <a:pt x="9359" y="2226"/>
                                </a:lnTo>
                                <a:lnTo>
                                  <a:pt x="9325" y="2226"/>
                                </a:lnTo>
                                <a:lnTo>
                                  <a:pt x="9323" y="2226"/>
                                </a:lnTo>
                                <a:close/>
                                <a:moveTo>
                                  <a:pt x="44" y="2226"/>
                                </a:moveTo>
                                <a:lnTo>
                                  <a:pt x="42" y="2226"/>
                                </a:lnTo>
                                <a:lnTo>
                                  <a:pt x="43" y="2226"/>
                                </a:lnTo>
                                <a:lnTo>
                                  <a:pt x="44" y="2226"/>
                                </a:lnTo>
                                <a:close/>
                                <a:moveTo>
                                  <a:pt x="9323" y="2226"/>
                                </a:moveTo>
                                <a:lnTo>
                                  <a:pt x="44" y="2226"/>
                                </a:lnTo>
                                <a:lnTo>
                                  <a:pt x="43" y="2226"/>
                                </a:lnTo>
                                <a:lnTo>
                                  <a:pt x="9324" y="2226"/>
                                </a:lnTo>
                                <a:lnTo>
                                  <a:pt x="9323" y="2226"/>
                                </a:lnTo>
                                <a:close/>
                                <a:moveTo>
                                  <a:pt x="9359" y="2226"/>
                                </a:moveTo>
                                <a:lnTo>
                                  <a:pt x="9323" y="2226"/>
                                </a:lnTo>
                                <a:lnTo>
                                  <a:pt x="9325" y="2226"/>
                                </a:lnTo>
                                <a:lnTo>
                                  <a:pt x="9359" y="2226"/>
                                </a:lnTo>
                                <a:lnTo>
                                  <a:pt x="9359" y="2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0E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2" name="矩形 54"/>
                        <wps:cNvSpPr/>
                        <wps:spPr>
                          <a:xfrm>
                            <a:off x="1555" y="406"/>
                            <a:ext cx="9024" cy="200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3" name="文本框 55"/>
                        <wps:cNvSpPr txBox="1"/>
                        <wps:spPr>
                          <a:xfrm>
                            <a:off x="1382" y="270"/>
                            <a:ext cx="9368" cy="2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4" w:line="440" w:lineRule="atLeast"/>
                                <w:ind w:left="247" w:right="7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请求参数示例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HYPERLINK "http://fota.neoway.com/fota/api/mqttInfo?id=868658038866972&amp;amp;version=1.1&amp;amp;token=24caa9ed0919d8d34e35" \h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http://fota.neoway.com/fota/api/mqttInfo?id=868658038866972&amp;version=1.1&amp;token=24caa9ed0919d8d34e35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fldChar w:fldCharType="end"/>
                              </w:r>
                            </w:p>
                            <w:p>
                              <w:pPr>
                                <w:spacing w:before="0" w:line="311" w:lineRule="exact"/>
                                <w:ind w:left="247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6b1b877621d7 </w:t>
                              </w:r>
                              <w:r>
                                <w:rPr>
                                  <w:color w:val="FF0000"/>
                                  <w:sz w:val="17"/>
                                </w:rPr>
                                <w:t>注意：该接口是 GET 接口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1" o:spid="_x0000_s1026" o:spt="203" style="position:absolute;left:0pt;margin-left:69.1pt;margin-top:13.5pt;height:112.05pt;width:468.4pt;mso-position-horizontal-relative:page;mso-wrap-distance-bottom:0pt;mso-wrap-distance-top:0pt;z-index:-1024;mso-width-relative:page;mso-height-relative:page;" coordorigin="1383,270" coordsize="9368,2241" o:gfxdata="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">
                <o:lock v:ext="edit" aspectratio="f"/>
                <v:shape id="任意多边形 52" o:spid="_x0000_s1026" o:spt="100" style="position:absolute;left:1390;top:277;height:2226;width:9354;" fillcolor="#F8F8F8" filled="t" stroked="f" coordsize="9354,2226" o:gfxdata="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Ud4zsbUAAADbAAAADwAA&#10;AAAAAAABACAAAAAiAAAAZHJzL2Rvd25yZXYueG1sUEsBAhQAFAAAAAgAh07iQDMvBZ47AAAAOQAA&#10;ABAAAAAAAAAAAQAgAAAABAEAAGRycy9zaGFwZXhtbC54bWxQSwUGAAAAAAYABgBbAQAArgMAAAAA&#10;" path="m9318,2226l35,2226,20,2223,9,2216,2,2204,0,2188,0,36,2,20,9,9,20,2,35,0,9318,0,9333,2,9344,9,9351,20,9353,36,9353,2188,9351,2204,9344,2216,9333,2223,9318,2226xe">
                  <v:fill on="t" focussize="0,0"/>
                  <v:stroke on="f"/>
                  <v:imagedata o:title=""/>
                  <o:lock v:ext="edit" aspectratio="f"/>
                </v:shape>
                <v:shape id="任意多边形 53" o:spid="_x0000_s1026" o:spt="100" style="position:absolute;left:1382;top:270;height:2241;width:9368;" fillcolor="#DFE0E3" filled="t" stroked="f" coordsize="9368,2241" o:gfxdata="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086u8AAAA&#10;2wAAAA8AAAAAAAAAAQAgAAAAIgAAAGRycy9kb3ducmV2LnhtbFBLAQIUABQAAAAIAIdO4kAzLwWe&#10;OwAAADkAAAAQAAAAAAAAAAEAIAAAAAsBAABkcnMvc2hhcGV4bWwueG1sUEsFBgAAAAAGAAYAWwEA&#10;ALUDAAAAAA==&#10;" path="m9325,2241l42,2241,41,2241,26,2238,23,2237,12,2230,10,2229,9,2227,2,2215,2,2214,1,2213,0,2197,0,43,1,28,2,26,2,25,9,13,10,11,12,10,23,3,25,2,26,2,41,0,42,0,9325,0,9326,0,9341,2,9342,2,9344,3,9355,10,9357,11,9358,13,9359,15,43,15,42,15,43,15,36,16,31,16,28,17,29,17,24,20,22,20,19,23,21,23,17,29,16,29,15,32,16,32,15,43,14,44,14,2195,16,2208,15,2208,16,2211,17,2211,21,2217,19,2217,22,2220,24,2220,29,2223,29,2223,31,2224,33,2224,43,2226,42,2226,44,2226,9359,2226,9358,2227,9357,2229,9355,2230,9344,2237,9341,2238,9326,2241,9325,2241xm43,15l42,15,43,15,43,15xm9324,15l43,15,43,15,9324,15,9324,15xm9337,17l9324,15,9325,15,9359,15,9360,16,9336,16,9337,17xm9359,15l9325,15,9324,15,9359,15,9359,15xm28,17l31,16,30,17,28,17xm30,17l31,16,36,16,30,17xm9339,17l9337,17,9336,16,9339,17xm9360,17l9339,17,9336,16,9360,16,9360,17xm29,17l28,17,30,17,29,17xm9346,22l9337,17,9339,17,9360,17,9362,20,9345,20,9346,22xm19,23l22,20,21,22,19,23xm21,22l22,20,24,20,21,22xm9348,23l9346,22,9345,20,9348,23xm9364,23l9348,23,9345,20,9362,20,9364,23xm9351,31l9346,22,9348,23,9364,23,9365,25,9365,26,9366,28,9366,29,9351,29,9351,31xm21,23l19,23,21,22,21,23xm15,32l16,29,16,31,15,32xm16,31l16,29,17,29,16,31xm9352,32l9351,31,9351,29,9352,32xm9366,32l9352,32,9351,29,9366,29,9366,32xm16,32l15,32,16,31,16,32xm9368,45l9353,45,9353,44,9352,43,9351,31,9352,32,9366,32,9367,43,9368,45xm14,45l14,44,15,44,14,45xm9353,45l9352,44,9353,44,9353,45xm14,45l14,45,14,45,14,45xm9368,2196l9353,2196,9353,2195,9353,45,9353,45,9368,45,9368,2196xm14,2195l14,2195,14,2195,14,2195xm9353,2195l9353,2195,9353,2195,9353,2195xm15,2196l14,2196,14,2195,15,2196xm9366,2211l9351,2211,9352,2208,9351,2208,9353,2195,9353,2196,9368,2196,9367,2197,9366,2208,9352,2208,9351,2209,9366,2209,9366,2211xm16,2211l15,2208,16,2209,16,2211xm16,2209l15,2208,16,2208,16,2209xm9351,2211l9351,2209,9352,2208,9351,2211xm17,2211l16,2211,16,2209,17,2211xm9346,2218l9351,2209,9351,2211,9366,2211,9366,2213,9365,2214,9365,2215,9364,2217,9348,2217,9346,2218xm22,2220l19,2217,21,2218,22,2220xm21,2218l19,2217,21,2217,21,2218xm9345,2220l9346,2218,9348,2217,9345,2220xm9362,2220l9345,2220,9348,2217,9364,2217,9362,2220xm24,2220l22,2220,21,2218,24,2220xm9337,2223l9346,2218,9345,2220,9362,2220,9360,2223,9339,2223,9337,2223xm31,2224l29,2223,30,2223,31,2224xm30,2223l29,2223,29,2223,30,2223xm9336,2224l9337,2223,9339,2223,9336,2224xm9360,2224l9336,2224,9339,2223,9360,2223,9360,2224xm33,2224l31,2224,30,2223,33,2224xm9323,2226l9337,2223,9336,2224,9360,2224,9359,2226,9325,2226,9323,2226xm44,2226l42,2226,43,2226,44,2226xm9323,2226l44,2226,43,2226,9324,2226,9323,2226xm9359,2226l9323,2226,9325,2226,9359,2226,9359,2226xe">
                  <v:fill on="t" focussize="0,0"/>
                  <v:stroke on="f"/>
                  <v:imagedata o:title=""/>
                  <o:lock v:ext="edit" aspectratio="f"/>
                </v:shape>
                <v:rect id="矩形 54" o:spid="_x0000_s1026" o:spt="1" style="position:absolute;left:1555;top:406;height:2002;width:9024;" fillcolor="#F8F8F8" filled="t" stroked="f" coordsize="21600,21600" o:gfxdata="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13hV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文本框 55" o:spid="_x0000_s1026" o:spt="202" type="#_x0000_t202" style="position:absolute;left:1382;top:270;height:2241;width:9368;" filled="f" stroked="f" coordsize="21600,21600" o:gfxdata="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3hy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4" w:line="440" w:lineRule="atLeast"/>
                          <w:ind w:left="247" w:right="7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请求参数示例</w:t>
                        </w:r>
                        <w:r>
                          <w:fldChar w:fldCharType="begin"/>
                        </w:r>
                        <w:r>
                          <w:instrText xml:space="preserve"> HYPERLINK "http://fota.neoway.com/fota/api/mqttInfo?id=868658038866972&amp;amp;version=1.1&amp;amp;token=24caa9ed0919d8d34e35" \h </w:instrText>
                        </w:r>
                        <w:r>
                          <w:fldChar w:fldCharType="separate"/>
                        </w:r>
                        <w:r>
                          <w:rPr>
                            <w:color w:val="333333"/>
                            <w:sz w:val="17"/>
                          </w:rPr>
                          <w:t>http://fota.neoway.com/fota/api/mqttInfo?id=868658038866972&amp;version=1.1&amp;token=24caa9ed0919d8d34e35</w:t>
                        </w:r>
                        <w:r>
                          <w:rPr>
                            <w:color w:val="333333"/>
                            <w:sz w:val="17"/>
                          </w:rPr>
                          <w:fldChar w:fldCharType="end"/>
                        </w:r>
                      </w:p>
                      <w:p>
                        <w:pPr>
                          <w:spacing w:before="0" w:line="311" w:lineRule="exact"/>
                          <w:ind w:left="247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 xml:space="preserve">6b1b877621d7 </w:t>
                        </w:r>
                        <w:r>
                          <w:rPr>
                            <w:color w:val="FF0000"/>
                            <w:sz w:val="17"/>
                          </w:rPr>
                          <w:t>注意：该接口是 GET 接口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9"/>
        <w:rPr>
          <w:b/>
          <w:sz w:val="16"/>
        </w:rPr>
      </w:pPr>
    </w:p>
    <w:p>
      <w:pPr>
        <w:spacing w:before="70"/>
        <w:ind w:left="278" w:right="0" w:firstLine="0"/>
        <w:jc w:val="left"/>
        <w:rPr>
          <w:rFonts w:hint="eastAsia" w:ascii="宋体" w:eastAsia="宋体"/>
          <w:b/>
          <w:sz w:val="28"/>
        </w:rPr>
      </w:pPr>
      <w:bookmarkStart w:id="65" w:name="3.3.3 返回参数"/>
      <w:bookmarkEnd w:id="65"/>
      <w:r>
        <w:rPr>
          <w:rFonts w:ascii="Times New Roman" w:eastAsia="Times New Roman"/>
          <w:b/>
          <w:sz w:val="28"/>
        </w:rPr>
        <w:t>3.3.3</w:t>
      </w:r>
      <w:r>
        <w:rPr>
          <w:rFonts w:ascii="Times New Roman" w:eastAsia="Times New Roman"/>
          <w:b/>
          <w:spacing w:val="66"/>
          <w:sz w:val="28"/>
        </w:rPr>
        <w:t xml:space="preserve"> </w:t>
      </w:r>
      <w:r>
        <w:rPr>
          <w:rFonts w:hint="eastAsia" w:ascii="宋体" w:eastAsia="宋体"/>
          <w:b/>
          <w:sz w:val="28"/>
        </w:rPr>
        <w:t>返回参数</w:t>
      </w:r>
    </w:p>
    <w:p>
      <w:pPr>
        <w:pStyle w:val="6"/>
        <w:rPr>
          <w:b/>
          <w:sz w:val="20"/>
        </w:rPr>
      </w:pPr>
    </w:p>
    <w:p>
      <w:pPr>
        <w:pStyle w:val="6"/>
        <w:spacing w:before="8"/>
        <w:rPr>
          <w:b/>
          <w:sz w:val="10"/>
        </w:rPr>
      </w:pPr>
    </w:p>
    <w:tbl>
      <w:tblPr>
        <w:tblStyle w:val="9"/>
        <w:tblW w:w="0" w:type="auto"/>
        <w:tblInd w:w="288" w:type="dxa"/>
        <w:tblBorders>
          <w:top w:val="single" w:color="DFE0E3" w:sz="8" w:space="0"/>
          <w:left w:val="single" w:color="DFE0E3" w:sz="8" w:space="0"/>
          <w:bottom w:val="single" w:color="DFE0E3" w:sz="8" w:space="0"/>
          <w:right w:val="single" w:color="DFE0E3" w:sz="8" w:space="0"/>
          <w:insideH w:val="single" w:color="DFE0E3" w:sz="8" w:space="0"/>
          <w:insideV w:val="single" w:color="DFE0E3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28"/>
        <w:gridCol w:w="1211"/>
        <w:gridCol w:w="797"/>
        <w:gridCol w:w="5638"/>
      </w:tblGrid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5" w:hRule="atLeast"/>
        </w:trPr>
        <w:tc>
          <w:tcPr>
            <w:tcW w:w="1728" w:type="dxa"/>
            <w:shd w:val="clear" w:color="auto" w:fill="F8F8F8"/>
          </w:tcPr>
          <w:p>
            <w:pPr>
              <w:pStyle w:val="13"/>
              <w:spacing w:before="17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参数</w:t>
            </w:r>
          </w:p>
        </w:tc>
        <w:tc>
          <w:tcPr>
            <w:tcW w:w="1211" w:type="dxa"/>
            <w:shd w:val="clear" w:color="auto" w:fill="F8F8F8"/>
          </w:tcPr>
          <w:p>
            <w:pPr>
              <w:pStyle w:val="13"/>
              <w:spacing w:before="17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类型</w:t>
            </w:r>
          </w:p>
        </w:tc>
        <w:tc>
          <w:tcPr>
            <w:tcW w:w="797" w:type="dxa"/>
            <w:shd w:val="clear" w:color="auto" w:fill="F8F8F8"/>
          </w:tcPr>
          <w:p>
            <w:pPr>
              <w:pStyle w:val="13"/>
              <w:spacing w:before="170"/>
              <w:ind w:left="2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必填</w:t>
            </w:r>
          </w:p>
        </w:tc>
        <w:tc>
          <w:tcPr>
            <w:tcW w:w="5638" w:type="dxa"/>
            <w:shd w:val="clear" w:color="auto" w:fill="F8F8F8"/>
          </w:tcPr>
          <w:p>
            <w:pPr>
              <w:pStyle w:val="13"/>
              <w:spacing w:before="170"/>
              <w:ind w:left="20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说明</w:t>
            </w:r>
          </w:p>
        </w:tc>
      </w:tr>
    </w:tbl>
    <w:p>
      <w:pPr>
        <w:spacing w:after="0"/>
        <w:rPr>
          <w:sz w:val="19"/>
        </w:rPr>
        <w:sectPr>
          <w:pgSz w:w="11910" w:h="16840"/>
          <w:pgMar w:top="1880" w:right="920" w:bottom="1680" w:left="1140" w:header="1418" w:footer="1488" w:gutter="0"/>
        </w:sectPr>
      </w:pPr>
    </w:p>
    <w:p>
      <w:pPr>
        <w:pStyle w:val="6"/>
        <w:spacing w:before="9"/>
        <w:rPr>
          <w:rFonts w:ascii="Times New Roman"/>
        </w:rPr>
      </w:pPr>
    </w:p>
    <w:tbl>
      <w:tblPr>
        <w:tblStyle w:val="9"/>
        <w:tblW w:w="0" w:type="auto"/>
        <w:tblInd w:w="288" w:type="dxa"/>
        <w:tblBorders>
          <w:top w:val="single" w:color="DFE0E3" w:sz="8" w:space="0"/>
          <w:left w:val="single" w:color="DFE0E3" w:sz="8" w:space="0"/>
          <w:bottom w:val="single" w:color="DFE0E3" w:sz="8" w:space="0"/>
          <w:right w:val="single" w:color="DFE0E3" w:sz="8" w:space="0"/>
          <w:insideH w:val="single" w:color="DFE0E3" w:sz="8" w:space="0"/>
          <w:insideV w:val="single" w:color="DFE0E3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28"/>
        <w:gridCol w:w="1211"/>
        <w:gridCol w:w="797"/>
        <w:gridCol w:w="5638"/>
      </w:tblGrid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1728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state</w:t>
            </w:r>
          </w:p>
        </w:tc>
        <w:tc>
          <w:tcPr>
            <w:tcW w:w="1211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7" w:type="dxa"/>
          </w:tcPr>
          <w:p>
            <w:pPr>
              <w:pStyle w:val="13"/>
              <w:spacing w:before="156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8" w:type="dxa"/>
          </w:tcPr>
          <w:p>
            <w:pPr>
              <w:pStyle w:val="13"/>
              <w:spacing w:before="169"/>
              <w:ind w:left="204"/>
              <w:rPr>
                <w:sz w:val="19"/>
              </w:rPr>
            </w:pPr>
            <w:r>
              <w:rPr>
                <w:sz w:val="19"/>
              </w:rPr>
              <w:t>ok为访问成功，error为访问失败，详细信息见message字段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728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action</w:t>
            </w:r>
          </w:p>
        </w:tc>
        <w:tc>
          <w:tcPr>
            <w:tcW w:w="1211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7" w:type="dxa"/>
          </w:tcPr>
          <w:p>
            <w:pPr>
              <w:pStyle w:val="13"/>
              <w:spacing w:before="155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8" w:type="dxa"/>
          </w:tcPr>
          <w:p>
            <w:pPr>
              <w:pStyle w:val="13"/>
              <w:spacing w:before="170"/>
              <w:ind w:left="204"/>
              <w:rPr>
                <w:sz w:val="19"/>
              </w:rPr>
            </w:pPr>
            <w:r>
              <w:rPr>
                <w:color w:val="333333"/>
                <w:sz w:val="19"/>
              </w:rPr>
              <w:t>指代请求的接口，这里为"mqttserver"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50" w:hRule="atLeast"/>
        </w:trPr>
        <w:tc>
          <w:tcPr>
            <w:tcW w:w="1728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message</w:t>
            </w:r>
          </w:p>
        </w:tc>
        <w:tc>
          <w:tcPr>
            <w:tcW w:w="1211" w:type="dxa"/>
          </w:tcPr>
          <w:p>
            <w:pPr>
              <w:pStyle w:val="13"/>
              <w:spacing w:before="156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7" w:type="dxa"/>
          </w:tcPr>
          <w:p>
            <w:pPr>
              <w:pStyle w:val="13"/>
              <w:spacing w:before="156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8" w:type="dxa"/>
          </w:tcPr>
          <w:p>
            <w:pPr>
              <w:pStyle w:val="13"/>
              <w:spacing w:before="169"/>
              <w:ind w:left="204"/>
              <w:rPr>
                <w:sz w:val="19"/>
              </w:rPr>
            </w:pPr>
            <w:r>
              <w:rPr>
                <w:color w:val="333333"/>
                <w:sz w:val="19"/>
              </w:rPr>
              <w:t>信息</w:t>
            </w:r>
          </w:p>
          <w:p>
            <w:pPr>
              <w:pStyle w:val="13"/>
              <w:spacing w:before="182"/>
              <w:ind w:left="204"/>
              <w:rPr>
                <w:sz w:val="16"/>
              </w:rPr>
            </w:pPr>
            <w:r>
              <w:rPr>
                <w:color w:val="333333"/>
                <w:sz w:val="16"/>
              </w:rPr>
              <w:t>"success "：上报成功</w:t>
            </w:r>
          </w:p>
          <w:p>
            <w:pPr>
              <w:pStyle w:val="13"/>
              <w:spacing w:before="50" w:line="283" w:lineRule="exact"/>
              <w:ind w:left="204"/>
              <w:rPr>
                <w:sz w:val="16"/>
              </w:rPr>
            </w:pPr>
            <w:r>
              <w:rPr>
                <w:color w:val="333333"/>
                <w:sz w:val="16"/>
              </w:rPr>
              <w:t>"request token is not equals encryptToken "：token不合法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728" w:type="dxa"/>
          </w:tcPr>
          <w:p>
            <w:pPr>
              <w:pStyle w:val="13"/>
              <w:spacing w:before="157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id</w:t>
            </w:r>
          </w:p>
        </w:tc>
        <w:tc>
          <w:tcPr>
            <w:tcW w:w="1211" w:type="dxa"/>
          </w:tcPr>
          <w:p>
            <w:pPr>
              <w:pStyle w:val="13"/>
              <w:spacing w:before="157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7" w:type="dxa"/>
          </w:tcPr>
          <w:p>
            <w:pPr>
              <w:pStyle w:val="13"/>
              <w:spacing w:before="157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8" w:type="dxa"/>
          </w:tcPr>
          <w:p>
            <w:pPr>
              <w:pStyle w:val="13"/>
              <w:spacing w:before="170"/>
              <w:ind w:left="204"/>
              <w:rPr>
                <w:sz w:val="19"/>
              </w:rPr>
            </w:pPr>
            <w:r>
              <w:rPr>
                <w:color w:val="333333"/>
                <w:sz w:val="19"/>
              </w:rPr>
              <w:t>默认为设备IMEI</w:t>
            </w:r>
          </w:p>
        </w:tc>
      </w:tr>
      <w:tr>
        <w:tblPrEx>
          <w:tblBorders>
            <w:top w:val="single" w:color="DFE0E3" w:sz="8" w:space="0"/>
            <w:left w:val="single" w:color="DFE0E3" w:sz="8" w:space="0"/>
            <w:bottom w:val="single" w:color="DFE0E3" w:sz="8" w:space="0"/>
            <w:right w:val="single" w:color="DFE0E3" w:sz="8" w:space="0"/>
            <w:insideH w:val="single" w:color="DFE0E3" w:sz="8" w:space="0"/>
            <w:insideV w:val="single" w:color="DFE0E3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728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host</w:t>
            </w:r>
          </w:p>
        </w:tc>
        <w:tc>
          <w:tcPr>
            <w:tcW w:w="1211" w:type="dxa"/>
          </w:tcPr>
          <w:p>
            <w:pPr>
              <w:pStyle w:val="13"/>
              <w:spacing w:before="15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w w:val="105"/>
                <w:sz w:val="19"/>
              </w:rPr>
              <w:t>string</w:t>
            </w:r>
          </w:p>
        </w:tc>
        <w:tc>
          <w:tcPr>
            <w:tcW w:w="797" w:type="dxa"/>
          </w:tcPr>
          <w:p>
            <w:pPr>
              <w:pStyle w:val="13"/>
              <w:spacing w:before="155"/>
              <w:ind w:left="205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333333"/>
                <w:sz w:val="19"/>
              </w:rPr>
              <w:t>Y</w:t>
            </w:r>
          </w:p>
        </w:tc>
        <w:tc>
          <w:tcPr>
            <w:tcW w:w="5638" w:type="dxa"/>
          </w:tcPr>
          <w:p>
            <w:pPr>
              <w:pStyle w:val="13"/>
              <w:spacing w:before="171"/>
              <w:ind w:left="204"/>
              <w:rPr>
                <w:sz w:val="19"/>
              </w:rPr>
            </w:pPr>
            <w:r>
              <w:rPr>
                <w:color w:val="333333"/>
                <w:sz w:val="19"/>
              </w:rPr>
              <w:t>192.168.54.23:1883</w:t>
            </w:r>
          </w:p>
        </w:tc>
      </w:tr>
    </w:tbl>
    <w:p>
      <w:pPr>
        <w:pStyle w:val="6"/>
        <w:rPr>
          <w:rFonts w:ascii="Times New Roman"/>
          <w:sz w:val="20"/>
        </w:rPr>
      </w:pPr>
    </w:p>
    <w:p>
      <w:pPr>
        <w:pStyle w:val="6"/>
        <w:spacing w:before="6"/>
        <w:rPr>
          <w:rFonts w:ascii="Times New Roman"/>
          <w:sz w:val="29"/>
        </w:rPr>
      </w:pPr>
      <w:r>
        <mc:AlternateContent>
          <mc:Choice Requires="wpg">
            <w:drawing>
              <wp:anchor distT="0" distB="0" distL="0" distR="0" simplePos="0" relativeHeight="503315456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240665</wp:posOffset>
                </wp:positionV>
                <wp:extent cx="5948680" cy="2661920"/>
                <wp:effectExtent l="635" t="0" r="13335" b="5080"/>
                <wp:wrapTopAndBottom/>
                <wp:docPr id="68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680" cy="2661920"/>
                          <a:chOff x="1419" y="379"/>
                          <a:chExt cx="9368" cy="4192"/>
                        </a:xfrm>
                      </wpg:grpSpPr>
                      <wps:wsp>
                        <wps:cNvPr id="65" name="任意多边形 57"/>
                        <wps:cNvSpPr/>
                        <wps:spPr>
                          <a:xfrm>
                            <a:off x="1426" y="386"/>
                            <a:ext cx="9354" cy="41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54" h="4177">
                                <a:moveTo>
                                  <a:pt x="9318" y="4177"/>
                                </a:moveTo>
                                <a:lnTo>
                                  <a:pt x="35" y="4177"/>
                                </a:lnTo>
                                <a:lnTo>
                                  <a:pt x="20" y="4171"/>
                                </a:lnTo>
                                <a:lnTo>
                                  <a:pt x="9" y="4158"/>
                                </a:lnTo>
                                <a:lnTo>
                                  <a:pt x="2" y="4136"/>
                                </a:lnTo>
                                <a:lnTo>
                                  <a:pt x="0" y="4106"/>
                                </a:lnTo>
                                <a:lnTo>
                                  <a:pt x="0" y="69"/>
                                </a:lnTo>
                                <a:lnTo>
                                  <a:pt x="2" y="39"/>
                                </a:lnTo>
                                <a:lnTo>
                                  <a:pt x="9" y="17"/>
                                </a:lnTo>
                                <a:lnTo>
                                  <a:pt x="20" y="4"/>
                                </a:lnTo>
                                <a:lnTo>
                                  <a:pt x="35" y="0"/>
                                </a:lnTo>
                                <a:lnTo>
                                  <a:pt x="9318" y="0"/>
                                </a:lnTo>
                                <a:lnTo>
                                  <a:pt x="9333" y="4"/>
                                </a:lnTo>
                                <a:lnTo>
                                  <a:pt x="9344" y="17"/>
                                </a:lnTo>
                                <a:lnTo>
                                  <a:pt x="9351" y="39"/>
                                </a:lnTo>
                                <a:lnTo>
                                  <a:pt x="9353" y="69"/>
                                </a:lnTo>
                                <a:lnTo>
                                  <a:pt x="9353" y="4106"/>
                                </a:lnTo>
                                <a:lnTo>
                                  <a:pt x="9351" y="4136"/>
                                </a:lnTo>
                                <a:lnTo>
                                  <a:pt x="9344" y="4158"/>
                                </a:lnTo>
                                <a:lnTo>
                                  <a:pt x="9333" y="4171"/>
                                </a:lnTo>
                                <a:lnTo>
                                  <a:pt x="9318" y="4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任意多边形 58"/>
                        <wps:cNvSpPr/>
                        <wps:spPr>
                          <a:xfrm>
                            <a:off x="1418" y="379"/>
                            <a:ext cx="9368" cy="41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68" h="4192">
                                <a:moveTo>
                                  <a:pt x="9325" y="4192"/>
                                </a:moveTo>
                                <a:lnTo>
                                  <a:pt x="42" y="4192"/>
                                </a:lnTo>
                                <a:lnTo>
                                  <a:pt x="40" y="4192"/>
                                </a:lnTo>
                                <a:lnTo>
                                  <a:pt x="25" y="4186"/>
                                </a:lnTo>
                                <a:lnTo>
                                  <a:pt x="23" y="4185"/>
                                </a:lnTo>
                                <a:lnTo>
                                  <a:pt x="21" y="4184"/>
                                </a:lnTo>
                                <a:lnTo>
                                  <a:pt x="10" y="4171"/>
                                </a:lnTo>
                                <a:lnTo>
                                  <a:pt x="9" y="4170"/>
                                </a:lnTo>
                                <a:lnTo>
                                  <a:pt x="8" y="4168"/>
                                </a:lnTo>
                                <a:lnTo>
                                  <a:pt x="2" y="4146"/>
                                </a:lnTo>
                                <a:lnTo>
                                  <a:pt x="1" y="4144"/>
                                </a:lnTo>
                                <a:lnTo>
                                  <a:pt x="0" y="4114"/>
                                </a:lnTo>
                                <a:lnTo>
                                  <a:pt x="0" y="76"/>
                                </a:lnTo>
                                <a:lnTo>
                                  <a:pt x="1" y="47"/>
                                </a:lnTo>
                                <a:lnTo>
                                  <a:pt x="2" y="45"/>
                                </a:lnTo>
                                <a:lnTo>
                                  <a:pt x="8" y="22"/>
                                </a:lnTo>
                                <a:lnTo>
                                  <a:pt x="9" y="21"/>
                                </a:lnTo>
                                <a:lnTo>
                                  <a:pt x="10" y="20"/>
                                </a:lnTo>
                                <a:lnTo>
                                  <a:pt x="21" y="7"/>
                                </a:lnTo>
                                <a:lnTo>
                                  <a:pt x="23" y="5"/>
                                </a:lnTo>
                                <a:lnTo>
                                  <a:pt x="25" y="4"/>
                                </a:lnTo>
                                <a:lnTo>
                                  <a:pt x="41" y="1"/>
                                </a:lnTo>
                                <a:lnTo>
                                  <a:pt x="42" y="0"/>
                                </a:lnTo>
                                <a:lnTo>
                                  <a:pt x="9325" y="0"/>
                                </a:lnTo>
                                <a:lnTo>
                                  <a:pt x="9326" y="1"/>
                                </a:lnTo>
                                <a:lnTo>
                                  <a:pt x="9342" y="4"/>
                                </a:lnTo>
                                <a:lnTo>
                                  <a:pt x="9344" y="5"/>
                                </a:lnTo>
                                <a:lnTo>
                                  <a:pt x="9346" y="7"/>
                                </a:lnTo>
                                <a:lnTo>
                                  <a:pt x="9353" y="15"/>
                                </a:lnTo>
                                <a:lnTo>
                                  <a:pt x="44" y="15"/>
                                </a:lnTo>
                                <a:lnTo>
                                  <a:pt x="42" y="15"/>
                                </a:lnTo>
                                <a:lnTo>
                                  <a:pt x="43" y="15"/>
                                </a:lnTo>
                                <a:lnTo>
                                  <a:pt x="38" y="16"/>
                                </a:lnTo>
                                <a:lnTo>
                                  <a:pt x="33" y="16"/>
                                </a:lnTo>
                                <a:lnTo>
                                  <a:pt x="29" y="19"/>
                                </a:lnTo>
                                <a:lnTo>
                                  <a:pt x="31" y="19"/>
                                </a:lnTo>
                                <a:lnTo>
                                  <a:pt x="24" y="27"/>
                                </a:lnTo>
                                <a:lnTo>
                                  <a:pt x="23" y="27"/>
                                </a:lnTo>
                                <a:lnTo>
                                  <a:pt x="21" y="30"/>
                                </a:lnTo>
                                <a:lnTo>
                                  <a:pt x="22" y="30"/>
                                </a:lnTo>
                                <a:lnTo>
                                  <a:pt x="17" y="48"/>
                                </a:lnTo>
                                <a:lnTo>
                                  <a:pt x="16" y="48"/>
                                </a:lnTo>
                                <a:lnTo>
                                  <a:pt x="16" y="48"/>
                                </a:lnTo>
                                <a:lnTo>
                                  <a:pt x="16" y="49"/>
                                </a:lnTo>
                                <a:lnTo>
                                  <a:pt x="15" y="77"/>
                                </a:lnTo>
                                <a:lnTo>
                                  <a:pt x="14" y="4113"/>
                                </a:lnTo>
                                <a:lnTo>
                                  <a:pt x="16" y="4142"/>
                                </a:lnTo>
                                <a:lnTo>
                                  <a:pt x="16" y="4142"/>
                                </a:lnTo>
                                <a:lnTo>
                                  <a:pt x="16" y="4143"/>
                                </a:lnTo>
                                <a:lnTo>
                                  <a:pt x="17" y="4143"/>
                                </a:lnTo>
                                <a:lnTo>
                                  <a:pt x="22" y="4161"/>
                                </a:lnTo>
                                <a:lnTo>
                                  <a:pt x="21" y="4161"/>
                                </a:lnTo>
                                <a:lnTo>
                                  <a:pt x="23" y="4164"/>
                                </a:lnTo>
                                <a:lnTo>
                                  <a:pt x="24" y="4164"/>
                                </a:lnTo>
                                <a:lnTo>
                                  <a:pt x="31" y="4172"/>
                                </a:lnTo>
                                <a:lnTo>
                                  <a:pt x="30" y="4172"/>
                                </a:lnTo>
                                <a:lnTo>
                                  <a:pt x="33" y="4174"/>
                                </a:lnTo>
                                <a:lnTo>
                                  <a:pt x="35" y="4174"/>
                                </a:lnTo>
                                <a:lnTo>
                                  <a:pt x="44" y="4177"/>
                                </a:lnTo>
                                <a:lnTo>
                                  <a:pt x="42" y="4177"/>
                                </a:lnTo>
                                <a:lnTo>
                                  <a:pt x="45" y="4178"/>
                                </a:lnTo>
                                <a:lnTo>
                                  <a:pt x="9351" y="4178"/>
                                </a:lnTo>
                                <a:lnTo>
                                  <a:pt x="9346" y="4184"/>
                                </a:lnTo>
                                <a:lnTo>
                                  <a:pt x="9344" y="4185"/>
                                </a:lnTo>
                                <a:lnTo>
                                  <a:pt x="9343" y="4186"/>
                                </a:lnTo>
                                <a:lnTo>
                                  <a:pt x="9327" y="4192"/>
                                </a:lnTo>
                                <a:lnTo>
                                  <a:pt x="9325" y="4192"/>
                                </a:lnTo>
                                <a:close/>
                                <a:moveTo>
                                  <a:pt x="43" y="15"/>
                                </a:moveTo>
                                <a:lnTo>
                                  <a:pt x="42" y="15"/>
                                </a:lnTo>
                                <a:lnTo>
                                  <a:pt x="44" y="15"/>
                                </a:lnTo>
                                <a:lnTo>
                                  <a:pt x="43" y="15"/>
                                </a:lnTo>
                                <a:close/>
                                <a:moveTo>
                                  <a:pt x="9324" y="15"/>
                                </a:moveTo>
                                <a:lnTo>
                                  <a:pt x="43" y="15"/>
                                </a:lnTo>
                                <a:lnTo>
                                  <a:pt x="44" y="15"/>
                                </a:lnTo>
                                <a:lnTo>
                                  <a:pt x="9323" y="15"/>
                                </a:lnTo>
                                <a:lnTo>
                                  <a:pt x="9324" y="15"/>
                                </a:lnTo>
                                <a:close/>
                                <a:moveTo>
                                  <a:pt x="9336" y="18"/>
                                </a:moveTo>
                                <a:lnTo>
                                  <a:pt x="9323" y="15"/>
                                </a:lnTo>
                                <a:lnTo>
                                  <a:pt x="9325" y="15"/>
                                </a:lnTo>
                                <a:lnTo>
                                  <a:pt x="9353" y="15"/>
                                </a:lnTo>
                                <a:lnTo>
                                  <a:pt x="9354" y="16"/>
                                </a:lnTo>
                                <a:lnTo>
                                  <a:pt x="9334" y="16"/>
                                </a:lnTo>
                                <a:lnTo>
                                  <a:pt x="9336" y="18"/>
                                </a:lnTo>
                                <a:close/>
                                <a:moveTo>
                                  <a:pt x="9353" y="15"/>
                                </a:moveTo>
                                <a:lnTo>
                                  <a:pt x="9325" y="15"/>
                                </a:lnTo>
                                <a:lnTo>
                                  <a:pt x="9323" y="15"/>
                                </a:lnTo>
                                <a:lnTo>
                                  <a:pt x="9353" y="15"/>
                                </a:lnTo>
                                <a:lnTo>
                                  <a:pt x="9353" y="15"/>
                                </a:lnTo>
                                <a:close/>
                                <a:moveTo>
                                  <a:pt x="29" y="19"/>
                                </a:moveTo>
                                <a:lnTo>
                                  <a:pt x="33" y="16"/>
                                </a:lnTo>
                                <a:lnTo>
                                  <a:pt x="31" y="18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31" y="18"/>
                                </a:moveTo>
                                <a:lnTo>
                                  <a:pt x="33" y="16"/>
                                </a:lnTo>
                                <a:lnTo>
                                  <a:pt x="38" y="16"/>
                                </a:lnTo>
                                <a:lnTo>
                                  <a:pt x="31" y="18"/>
                                </a:lnTo>
                                <a:close/>
                                <a:moveTo>
                                  <a:pt x="9338" y="19"/>
                                </a:moveTo>
                                <a:lnTo>
                                  <a:pt x="9336" y="18"/>
                                </a:lnTo>
                                <a:lnTo>
                                  <a:pt x="9334" y="16"/>
                                </a:lnTo>
                                <a:lnTo>
                                  <a:pt x="9338" y="19"/>
                                </a:lnTo>
                                <a:close/>
                                <a:moveTo>
                                  <a:pt x="9356" y="19"/>
                                </a:moveTo>
                                <a:lnTo>
                                  <a:pt x="9338" y="19"/>
                                </a:lnTo>
                                <a:lnTo>
                                  <a:pt x="9334" y="16"/>
                                </a:lnTo>
                                <a:lnTo>
                                  <a:pt x="9354" y="16"/>
                                </a:lnTo>
                                <a:lnTo>
                                  <a:pt x="9356" y="19"/>
                                </a:lnTo>
                                <a:close/>
                                <a:moveTo>
                                  <a:pt x="9345" y="28"/>
                                </a:moveTo>
                                <a:lnTo>
                                  <a:pt x="9336" y="18"/>
                                </a:lnTo>
                                <a:lnTo>
                                  <a:pt x="9338" y="19"/>
                                </a:lnTo>
                                <a:lnTo>
                                  <a:pt x="9356" y="19"/>
                                </a:lnTo>
                                <a:lnTo>
                                  <a:pt x="9357" y="20"/>
                                </a:lnTo>
                                <a:lnTo>
                                  <a:pt x="9358" y="21"/>
                                </a:lnTo>
                                <a:lnTo>
                                  <a:pt x="9359" y="22"/>
                                </a:lnTo>
                                <a:lnTo>
                                  <a:pt x="9360" y="27"/>
                                </a:lnTo>
                                <a:lnTo>
                                  <a:pt x="9344" y="27"/>
                                </a:lnTo>
                                <a:lnTo>
                                  <a:pt x="9345" y="28"/>
                                </a:lnTo>
                                <a:close/>
                                <a:moveTo>
                                  <a:pt x="31" y="19"/>
                                </a:moveTo>
                                <a:lnTo>
                                  <a:pt x="29" y="19"/>
                                </a:lnTo>
                                <a:lnTo>
                                  <a:pt x="31" y="18"/>
                                </a:lnTo>
                                <a:lnTo>
                                  <a:pt x="31" y="19"/>
                                </a:lnTo>
                                <a:close/>
                                <a:moveTo>
                                  <a:pt x="21" y="30"/>
                                </a:moveTo>
                                <a:lnTo>
                                  <a:pt x="23" y="27"/>
                                </a:lnTo>
                                <a:lnTo>
                                  <a:pt x="22" y="28"/>
                                </a:lnTo>
                                <a:lnTo>
                                  <a:pt x="21" y="30"/>
                                </a:lnTo>
                                <a:close/>
                                <a:moveTo>
                                  <a:pt x="22" y="28"/>
                                </a:moveTo>
                                <a:lnTo>
                                  <a:pt x="23" y="27"/>
                                </a:lnTo>
                                <a:lnTo>
                                  <a:pt x="24" y="27"/>
                                </a:lnTo>
                                <a:lnTo>
                                  <a:pt x="22" y="28"/>
                                </a:lnTo>
                                <a:close/>
                                <a:moveTo>
                                  <a:pt x="9346" y="30"/>
                                </a:moveTo>
                                <a:lnTo>
                                  <a:pt x="9345" y="28"/>
                                </a:lnTo>
                                <a:lnTo>
                                  <a:pt x="9344" y="27"/>
                                </a:lnTo>
                                <a:lnTo>
                                  <a:pt x="9346" y="30"/>
                                </a:lnTo>
                                <a:close/>
                                <a:moveTo>
                                  <a:pt x="9361" y="30"/>
                                </a:moveTo>
                                <a:lnTo>
                                  <a:pt x="9346" y="30"/>
                                </a:lnTo>
                                <a:lnTo>
                                  <a:pt x="9344" y="27"/>
                                </a:lnTo>
                                <a:lnTo>
                                  <a:pt x="9360" y="27"/>
                                </a:lnTo>
                                <a:lnTo>
                                  <a:pt x="9361" y="30"/>
                                </a:lnTo>
                                <a:close/>
                                <a:moveTo>
                                  <a:pt x="22" y="30"/>
                                </a:moveTo>
                                <a:lnTo>
                                  <a:pt x="21" y="30"/>
                                </a:lnTo>
                                <a:lnTo>
                                  <a:pt x="22" y="28"/>
                                </a:lnTo>
                                <a:lnTo>
                                  <a:pt x="22" y="30"/>
                                </a:lnTo>
                                <a:close/>
                                <a:moveTo>
                                  <a:pt x="9351" y="48"/>
                                </a:moveTo>
                                <a:lnTo>
                                  <a:pt x="9345" y="28"/>
                                </a:lnTo>
                                <a:lnTo>
                                  <a:pt x="9346" y="30"/>
                                </a:lnTo>
                                <a:lnTo>
                                  <a:pt x="9361" y="30"/>
                                </a:lnTo>
                                <a:lnTo>
                                  <a:pt x="9365" y="45"/>
                                </a:lnTo>
                                <a:lnTo>
                                  <a:pt x="9366" y="47"/>
                                </a:lnTo>
                                <a:lnTo>
                                  <a:pt x="9366" y="48"/>
                                </a:lnTo>
                                <a:lnTo>
                                  <a:pt x="9351" y="48"/>
                                </a:lnTo>
                                <a:lnTo>
                                  <a:pt x="9351" y="48"/>
                                </a:lnTo>
                                <a:close/>
                                <a:moveTo>
                                  <a:pt x="16" y="49"/>
                                </a:moveTo>
                                <a:lnTo>
                                  <a:pt x="16" y="48"/>
                                </a:lnTo>
                                <a:lnTo>
                                  <a:pt x="16" y="48"/>
                                </a:lnTo>
                                <a:lnTo>
                                  <a:pt x="16" y="49"/>
                                </a:lnTo>
                                <a:close/>
                                <a:moveTo>
                                  <a:pt x="16" y="48"/>
                                </a:moveTo>
                                <a:lnTo>
                                  <a:pt x="16" y="48"/>
                                </a:lnTo>
                                <a:lnTo>
                                  <a:pt x="17" y="48"/>
                                </a:lnTo>
                                <a:lnTo>
                                  <a:pt x="16" y="48"/>
                                </a:lnTo>
                                <a:close/>
                                <a:moveTo>
                                  <a:pt x="9351" y="49"/>
                                </a:moveTo>
                                <a:lnTo>
                                  <a:pt x="9351" y="48"/>
                                </a:lnTo>
                                <a:lnTo>
                                  <a:pt x="9351" y="48"/>
                                </a:lnTo>
                                <a:lnTo>
                                  <a:pt x="9351" y="49"/>
                                </a:lnTo>
                                <a:close/>
                                <a:moveTo>
                                  <a:pt x="9366" y="49"/>
                                </a:moveTo>
                                <a:lnTo>
                                  <a:pt x="9351" y="49"/>
                                </a:lnTo>
                                <a:lnTo>
                                  <a:pt x="9351" y="48"/>
                                </a:lnTo>
                                <a:lnTo>
                                  <a:pt x="9366" y="48"/>
                                </a:lnTo>
                                <a:lnTo>
                                  <a:pt x="9366" y="49"/>
                                </a:lnTo>
                                <a:close/>
                                <a:moveTo>
                                  <a:pt x="9368" y="77"/>
                                </a:moveTo>
                                <a:lnTo>
                                  <a:pt x="9353" y="77"/>
                                </a:lnTo>
                                <a:lnTo>
                                  <a:pt x="9351" y="48"/>
                                </a:lnTo>
                                <a:lnTo>
                                  <a:pt x="9351" y="49"/>
                                </a:lnTo>
                                <a:lnTo>
                                  <a:pt x="9366" y="49"/>
                                </a:lnTo>
                                <a:lnTo>
                                  <a:pt x="9368" y="76"/>
                                </a:lnTo>
                                <a:lnTo>
                                  <a:pt x="9368" y="77"/>
                                </a:lnTo>
                                <a:close/>
                                <a:moveTo>
                                  <a:pt x="16" y="49"/>
                                </a:moveTo>
                                <a:lnTo>
                                  <a:pt x="16" y="49"/>
                                </a:lnTo>
                                <a:lnTo>
                                  <a:pt x="16" y="48"/>
                                </a:lnTo>
                                <a:lnTo>
                                  <a:pt x="16" y="49"/>
                                </a:lnTo>
                                <a:close/>
                                <a:moveTo>
                                  <a:pt x="9353" y="77"/>
                                </a:moveTo>
                                <a:lnTo>
                                  <a:pt x="9353" y="77"/>
                                </a:lnTo>
                                <a:lnTo>
                                  <a:pt x="9353" y="77"/>
                                </a:lnTo>
                                <a:lnTo>
                                  <a:pt x="9353" y="77"/>
                                </a:lnTo>
                                <a:close/>
                                <a:moveTo>
                                  <a:pt x="9368" y="4114"/>
                                </a:moveTo>
                                <a:lnTo>
                                  <a:pt x="9353" y="4114"/>
                                </a:lnTo>
                                <a:lnTo>
                                  <a:pt x="9353" y="77"/>
                                </a:lnTo>
                                <a:lnTo>
                                  <a:pt x="9353" y="77"/>
                                </a:lnTo>
                                <a:lnTo>
                                  <a:pt x="9368" y="77"/>
                                </a:lnTo>
                                <a:lnTo>
                                  <a:pt x="9368" y="4114"/>
                                </a:lnTo>
                                <a:close/>
                                <a:moveTo>
                                  <a:pt x="15" y="4114"/>
                                </a:moveTo>
                                <a:lnTo>
                                  <a:pt x="14" y="4113"/>
                                </a:lnTo>
                                <a:lnTo>
                                  <a:pt x="15" y="4113"/>
                                </a:lnTo>
                                <a:lnTo>
                                  <a:pt x="15" y="4114"/>
                                </a:lnTo>
                                <a:close/>
                                <a:moveTo>
                                  <a:pt x="15" y="4114"/>
                                </a:moveTo>
                                <a:lnTo>
                                  <a:pt x="15" y="4114"/>
                                </a:lnTo>
                                <a:lnTo>
                                  <a:pt x="15" y="4114"/>
                                </a:lnTo>
                                <a:lnTo>
                                  <a:pt x="15" y="4114"/>
                                </a:lnTo>
                                <a:close/>
                                <a:moveTo>
                                  <a:pt x="9366" y="4143"/>
                                </a:moveTo>
                                <a:lnTo>
                                  <a:pt x="9351" y="4143"/>
                                </a:lnTo>
                                <a:lnTo>
                                  <a:pt x="9351" y="4142"/>
                                </a:lnTo>
                                <a:lnTo>
                                  <a:pt x="9351" y="4142"/>
                                </a:lnTo>
                                <a:lnTo>
                                  <a:pt x="9353" y="4114"/>
                                </a:lnTo>
                                <a:lnTo>
                                  <a:pt x="9353" y="4114"/>
                                </a:lnTo>
                                <a:lnTo>
                                  <a:pt x="9368" y="4114"/>
                                </a:lnTo>
                                <a:lnTo>
                                  <a:pt x="9368" y="4114"/>
                                </a:lnTo>
                                <a:lnTo>
                                  <a:pt x="9366" y="4143"/>
                                </a:lnTo>
                                <a:close/>
                                <a:moveTo>
                                  <a:pt x="16" y="4143"/>
                                </a:moveTo>
                                <a:lnTo>
                                  <a:pt x="16" y="4142"/>
                                </a:lnTo>
                                <a:lnTo>
                                  <a:pt x="16" y="4142"/>
                                </a:lnTo>
                                <a:lnTo>
                                  <a:pt x="16" y="4143"/>
                                </a:lnTo>
                                <a:close/>
                                <a:moveTo>
                                  <a:pt x="16" y="4142"/>
                                </a:moveTo>
                                <a:lnTo>
                                  <a:pt x="16" y="4142"/>
                                </a:lnTo>
                                <a:lnTo>
                                  <a:pt x="16" y="4142"/>
                                </a:lnTo>
                                <a:lnTo>
                                  <a:pt x="16" y="4142"/>
                                </a:lnTo>
                                <a:close/>
                                <a:moveTo>
                                  <a:pt x="9351" y="4142"/>
                                </a:moveTo>
                                <a:lnTo>
                                  <a:pt x="9351" y="4142"/>
                                </a:lnTo>
                                <a:lnTo>
                                  <a:pt x="9351" y="4142"/>
                                </a:lnTo>
                                <a:lnTo>
                                  <a:pt x="9351" y="4142"/>
                                </a:lnTo>
                                <a:close/>
                                <a:moveTo>
                                  <a:pt x="9351" y="4143"/>
                                </a:moveTo>
                                <a:lnTo>
                                  <a:pt x="9351" y="4142"/>
                                </a:lnTo>
                                <a:lnTo>
                                  <a:pt x="9351" y="4142"/>
                                </a:lnTo>
                                <a:lnTo>
                                  <a:pt x="9351" y="4143"/>
                                </a:lnTo>
                                <a:close/>
                                <a:moveTo>
                                  <a:pt x="17" y="4143"/>
                                </a:moveTo>
                                <a:lnTo>
                                  <a:pt x="16" y="4143"/>
                                </a:lnTo>
                                <a:lnTo>
                                  <a:pt x="16" y="4142"/>
                                </a:lnTo>
                                <a:lnTo>
                                  <a:pt x="17" y="4143"/>
                                </a:lnTo>
                                <a:close/>
                                <a:moveTo>
                                  <a:pt x="9345" y="4162"/>
                                </a:moveTo>
                                <a:lnTo>
                                  <a:pt x="9351" y="4142"/>
                                </a:lnTo>
                                <a:lnTo>
                                  <a:pt x="9351" y="4143"/>
                                </a:lnTo>
                                <a:lnTo>
                                  <a:pt x="9366" y="4143"/>
                                </a:lnTo>
                                <a:lnTo>
                                  <a:pt x="9366" y="4144"/>
                                </a:lnTo>
                                <a:lnTo>
                                  <a:pt x="9365" y="4146"/>
                                </a:lnTo>
                                <a:lnTo>
                                  <a:pt x="9361" y="4161"/>
                                </a:lnTo>
                                <a:lnTo>
                                  <a:pt x="9346" y="4161"/>
                                </a:lnTo>
                                <a:lnTo>
                                  <a:pt x="9345" y="4162"/>
                                </a:lnTo>
                                <a:close/>
                                <a:moveTo>
                                  <a:pt x="23" y="4164"/>
                                </a:moveTo>
                                <a:lnTo>
                                  <a:pt x="21" y="4161"/>
                                </a:lnTo>
                                <a:lnTo>
                                  <a:pt x="22" y="4162"/>
                                </a:lnTo>
                                <a:lnTo>
                                  <a:pt x="23" y="4164"/>
                                </a:lnTo>
                                <a:close/>
                                <a:moveTo>
                                  <a:pt x="22" y="4162"/>
                                </a:moveTo>
                                <a:lnTo>
                                  <a:pt x="21" y="4161"/>
                                </a:lnTo>
                                <a:lnTo>
                                  <a:pt x="22" y="4161"/>
                                </a:lnTo>
                                <a:lnTo>
                                  <a:pt x="22" y="4162"/>
                                </a:lnTo>
                                <a:close/>
                                <a:moveTo>
                                  <a:pt x="9344" y="4164"/>
                                </a:moveTo>
                                <a:lnTo>
                                  <a:pt x="9345" y="4162"/>
                                </a:lnTo>
                                <a:lnTo>
                                  <a:pt x="9346" y="4161"/>
                                </a:lnTo>
                                <a:lnTo>
                                  <a:pt x="9344" y="4164"/>
                                </a:lnTo>
                                <a:close/>
                                <a:moveTo>
                                  <a:pt x="9360" y="4164"/>
                                </a:moveTo>
                                <a:lnTo>
                                  <a:pt x="9344" y="4164"/>
                                </a:lnTo>
                                <a:lnTo>
                                  <a:pt x="9346" y="4161"/>
                                </a:lnTo>
                                <a:lnTo>
                                  <a:pt x="9361" y="4161"/>
                                </a:lnTo>
                                <a:lnTo>
                                  <a:pt x="9360" y="4164"/>
                                </a:lnTo>
                                <a:close/>
                                <a:moveTo>
                                  <a:pt x="9336" y="4173"/>
                                </a:moveTo>
                                <a:lnTo>
                                  <a:pt x="9345" y="4162"/>
                                </a:lnTo>
                                <a:lnTo>
                                  <a:pt x="9344" y="4164"/>
                                </a:lnTo>
                                <a:lnTo>
                                  <a:pt x="9360" y="4164"/>
                                </a:lnTo>
                                <a:lnTo>
                                  <a:pt x="9359" y="4168"/>
                                </a:lnTo>
                                <a:lnTo>
                                  <a:pt x="9358" y="4170"/>
                                </a:lnTo>
                                <a:lnTo>
                                  <a:pt x="9357" y="4171"/>
                                </a:lnTo>
                                <a:lnTo>
                                  <a:pt x="9356" y="4172"/>
                                </a:lnTo>
                                <a:lnTo>
                                  <a:pt x="9337" y="4172"/>
                                </a:lnTo>
                                <a:lnTo>
                                  <a:pt x="9336" y="4173"/>
                                </a:lnTo>
                                <a:close/>
                                <a:moveTo>
                                  <a:pt x="24" y="4164"/>
                                </a:moveTo>
                                <a:lnTo>
                                  <a:pt x="23" y="4164"/>
                                </a:lnTo>
                                <a:lnTo>
                                  <a:pt x="22" y="4162"/>
                                </a:lnTo>
                                <a:lnTo>
                                  <a:pt x="24" y="4164"/>
                                </a:lnTo>
                                <a:close/>
                                <a:moveTo>
                                  <a:pt x="33" y="4174"/>
                                </a:moveTo>
                                <a:lnTo>
                                  <a:pt x="30" y="4172"/>
                                </a:lnTo>
                                <a:lnTo>
                                  <a:pt x="31" y="4173"/>
                                </a:lnTo>
                                <a:lnTo>
                                  <a:pt x="33" y="4174"/>
                                </a:lnTo>
                                <a:close/>
                                <a:moveTo>
                                  <a:pt x="31" y="4173"/>
                                </a:moveTo>
                                <a:lnTo>
                                  <a:pt x="30" y="4172"/>
                                </a:lnTo>
                                <a:lnTo>
                                  <a:pt x="31" y="4172"/>
                                </a:lnTo>
                                <a:lnTo>
                                  <a:pt x="31" y="4173"/>
                                </a:lnTo>
                                <a:close/>
                                <a:moveTo>
                                  <a:pt x="9334" y="4174"/>
                                </a:moveTo>
                                <a:lnTo>
                                  <a:pt x="9336" y="4173"/>
                                </a:lnTo>
                                <a:lnTo>
                                  <a:pt x="9337" y="4172"/>
                                </a:lnTo>
                                <a:lnTo>
                                  <a:pt x="9334" y="4174"/>
                                </a:lnTo>
                                <a:close/>
                                <a:moveTo>
                                  <a:pt x="9354" y="4174"/>
                                </a:moveTo>
                                <a:lnTo>
                                  <a:pt x="9334" y="4174"/>
                                </a:lnTo>
                                <a:lnTo>
                                  <a:pt x="9337" y="4172"/>
                                </a:lnTo>
                                <a:lnTo>
                                  <a:pt x="9356" y="4172"/>
                                </a:lnTo>
                                <a:lnTo>
                                  <a:pt x="9354" y="4174"/>
                                </a:lnTo>
                                <a:close/>
                                <a:moveTo>
                                  <a:pt x="35" y="4174"/>
                                </a:moveTo>
                                <a:lnTo>
                                  <a:pt x="33" y="4174"/>
                                </a:lnTo>
                                <a:lnTo>
                                  <a:pt x="31" y="4173"/>
                                </a:lnTo>
                                <a:lnTo>
                                  <a:pt x="35" y="4174"/>
                                </a:lnTo>
                                <a:close/>
                                <a:moveTo>
                                  <a:pt x="9322" y="4178"/>
                                </a:moveTo>
                                <a:lnTo>
                                  <a:pt x="9336" y="4173"/>
                                </a:lnTo>
                                <a:lnTo>
                                  <a:pt x="9334" y="4174"/>
                                </a:lnTo>
                                <a:lnTo>
                                  <a:pt x="9354" y="4174"/>
                                </a:lnTo>
                                <a:lnTo>
                                  <a:pt x="9352" y="4177"/>
                                </a:lnTo>
                                <a:lnTo>
                                  <a:pt x="9325" y="4177"/>
                                </a:lnTo>
                                <a:lnTo>
                                  <a:pt x="9322" y="4178"/>
                                </a:lnTo>
                                <a:close/>
                                <a:moveTo>
                                  <a:pt x="45" y="4178"/>
                                </a:moveTo>
                                <a:lnTo>
                                  <a:pt x="42" y="4177"/>
                                </a:lnTo>
                                <a:lnTo>
                                  <a:pt x="44" y="4177"/>
                                </a:lnTo>
                                <a:lnTo>
                                  <a:pt x="45" y="4178"/>
                                </a:lnTo>
                                <a:close/>
                                <a:moveTo>
                                  <a:pt x="9322" y="4178"/>
                                </a:moveTo>
                                <a:lnTo>
                                  <a:pt x="45" y="4178"/>
                                </a:lnTo>
                                <a:lnTo>
                                  <a:pt x="44" y="4177"/>
                                </a:lnTo>
                                <a:lnTo>
                                  <a:pt x="9323" y="4177"/>
                                </a:lnTo>
                                <a:lnTo>
                                  <a:pt x="9322" y="4178"/>
                                </a:lnTo>
                                <a:close/>
                                <a:moveTo>
                                  <a:pt x="9351" y="4178"/>
                                </a:moveTo>
                                <a:lnTo>
                                  <a:pt x="9322" y="4178"/>
                                </a:lnTo>
                                <a:lnTo>
                                  <a:pt x="9325" y="4177"/>
                                </a:lnTo>
                                <a:lnTo>
                                  <a:pt x="9352" y="4177"/>
                                </a:lnTo>
                                <a:lnTo>
                                  <a:pt x="9351" y="4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0E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文本框 59"/>
                        <wps:cNvSpPr txBox="1"/>
                        <wps:spPr>
                          <a:xfrm>
                            <a:off x="1591" y="626"/>
                            <a:ext cx="9024" cy="375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15" w:lineRule="exact"/>
                                <w:ind w:left="7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返回值示例</w:t>
                              </w:r>
                            </w:p>
                            <w:p>
                              <w:pPr>
                                <w:spacing w:before="123"/>
                                <w:ind w:left="7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26"/>
                                <w:ind w:left="41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"state": "ok",</w:t>
                              </w:r>
                            </w:p>
                            <w:p>
                              <w:pPr>
                                <w:spacing w:before="7" w:line="240" w:lineRule="auto"/>
                                <w:rPr>
                                  <w:rFonts w:ascii="Times New Roman"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1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"action": "</w:t>
                              </w:r>
                              <w:r>
                                <w:rPr>
                                  <w:color w:val="333333"/>
                                  <w:sz w:val="19"/>
                                </w:rPr>
                                <w:t>mqttserver</w:t>
                              </w:r>
                              <w:r>
                                <w:rPr>
                                  <w:sz w:val="17"/>
                                </w:rPr>
                                <w:t>",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rFonts w:ascii="Times New Roman"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before="0" w:line="333" w:lineRule="auto"/>
                                <w:ind w:left="415" w:right="6517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"message": "success", "id": "854645900000001",</w:t>
                              </w:r>
                            </w:p>
                            <w:p>
                              <w:pPr>
                                <w:spacing w:before="5"/>
                                <w:ind w:left="415" w:right="0" w:firstLine="0"/>
                                <w:jc w:val="left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“</w:t>
                              </w:r>
                              <w:r>
                                <w:rPr>
                                  <w:sz w:val="17"/>
                                </w:rPr>
                                <w:t>host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”</w:t>
                              </w:r>
                              <w:r>
                                <w:rPr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”</w:t>
                              </w:r>
                              <w:r>
                                <w:rPr>
                                  <w:sz w:val="17"/>
                                </w:rPr>
                                <w:t>192.168.54.23:1883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”</w:t>
                              </w:r>
                            </w:p>
                            <w:p>
                              <w:pPr>
                                <w:spacing w:before="123"/>
                                <w:ind w:left="7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6" o:spid="_x0000_s1026" o:spt="203" style="position:absolute;left:0pt;margin-left:70.9pt;margin-top:18.95pt;height:209.6pt;width:468.4pt;mso-position-horizontal-relative:page;mso-wrap-distance-bottom:0pt;mso-wrap-distance-top:0pt;z-index:-1024;mso-width-relative:page;mso-height-relative:page;" coordorigin="1419,379" coordsize="9368,4192" o:gfxdata="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">
                <o:lock v:ext="edit" aspectratio="f"/>
                <v:shape id="任意多边形 57" o:spid="_x0000_s1026" o:spt="100" style="position:absolute;left:1426;top:386;height:4177;width:9354;" fillcolor="#F8F8F8" filled="t" stroked="f" coordsize="9354,4177" o:gfxdata="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3IBmbsAAADb&#10;AAAADwAAAAAAAAABACAAAAAiAAAAZHJzL2Rvd25yZXYueG1sUEsBAhQAFAAAAAgAh07iQDMvBZ47&#10;AAAAOQAAABAAAAAAAAAAAQAgAAAACgEAAGRycy9zaGFwZXhtbC54bWxQSwUGAAAAAAYABgBbAQAA&#10;tAMAAAAA&#10;" path="m9318,4177l35,4177,20,4171,9,4158,2,4136,0,4106,0,69,2,39,9,17,20,4,35,0,9318,0,9333,4,9344,17,9351,39,9353,69,9353,4106,9351,4136,9344,4158,9333,4171,9318,4177xe">
                  <v:fill on="t" focussize="0,0"/>
                  <v:stroke on="f"/>
                  <v:imagedata o:title=""/>
                  <o:lock v:ext="edit" aspectratio="f"/>
                </v:shape>
                <v:shape id="任意多边形 58" o:spid="_x0000_s1026" o:spt="100" style="position:absolute;left:1418;top:379;height:4192;width:9368;" fillcolor="#DFE0E3" filled="t" stroked="f" coordsize="9368,4192" o:gfxdata="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hlEke/&#10;AAAA2wAAAA8AAAAAAAAAAQAgAAAAIgAAAGRycy9kb3ducmV2LnhtbFBLAQIUABQAAAAIAIdO4kAz&#10;LwWeOwAAADkAAAAQAAAAAAAAAAEAIAAAAA4BAABkcnMvc2hhcGV4bWwueG1sUEsFBgAAAAAGAAYA&#10;WwEAALgDAAAAAA==&#10;" path="m9325,4192l42,4192,40,4192,25,4186,23,4185,21,4184,10,4171,9,4170,8,4168,2,4146,1,4144,0,4114,0,76,1,47,2,45,8,22,9,21,10,20,21,7,23,5,25,4,41,1,42,0,9325,0,9326,1,9342,4,9344,5,9346,7,9353,15,44,15,42,15,43,15,38,16,33,16,29,19,31,19,24,27,23,27,21,30,22,30,17,48,16,48,16,48,16,49,15,77,14,4113,16,4142,16,4142,16,4143,17,4143,22,4161,21,4161,23,4164,24,4164,31,4172,30,4172,33,4174,35,4174,44,4177,42,4177,45,4178,9351,4178,9346,4184,9344,4185,9343,4186,9327,4192,9325,4192xm43,15l42,15,44,15,43,15xm9324,15l43,15,44,15,9323,15,9324,15xm9336,18l9323,15,9325,15,9353,15,9354,16,9334,16,9336,18xm9353,15l9325,15,9323,15,9353,15,9353,15xm29,19l33,16,31,18,29,19xm31,18l33,16,38,16,31,18xm9338,19l9336,18,9334,16,9338,19xm9356,19l9338,19,9334,16,9354,16,9356,19xm9345,28l9336,18,9338,19,9356,19,9357,20,9358,21,9359,22,9360,27,9344,27,9345,28xm31,19l29,19,31,18,31,19xm21,30l23,27,22,28,21,30xm22,28l23,27,24,27,22,28xm9346,30l9345,28,9344,27,9346,30xm9361,30l9346,30,9344,27,9360,27,9361,30xm22,30l21,30,22,28,22,30xm9351,48l9345,28,9346,30,9361,30,9365,45,9366,47,9366,48,9351,48,9351,48xm16,49l16,48,16,48,16,49xm16,48l16,48,17,48,16,48xm9351,49l9351,48,9351,48,9351,49xm9366,49l9351,49,9351,48,9366,48,9366,49xm9368,77l9353,77,9351,48,9351,49,9366,49,9368,76,9368,77xm16,49l16,49,16,48,16,49xm9353,77l9353,77,9353,77,9353,77xm9368,4114l9353,4114,9353,77,9353,77,9368,77,9368,4114xm15,4114l14,4113,15,4113,15,4114xm15,4114l15,4114,15,4114,15,4114xm9366,4143l9351,4143,9351,4142,9351,4142,9353,4114,9353,4114,9368,4114,9368,4114,9366,4143xm16,4143l16,4142,16,4142,16,4143xm16,4142l16,4142,16,4142,16,4142xm9351,4142l9351,4142,9351,4142,9351,4142xm9351,4143l9351,4142,9351,4142,9351,4143xm17,4143l16,4143,16,4142,17,4143xm9345,4162l9351,4142,9351,4143,9366,4143,9366,4144,9365,4146,9361,4161,9346,4161,9345,4162xm23,4164l21,4161,22,4162,23,4164xm22,4162l21,4161,22,4161,22,4162xm9344,4164l9345,4162,9346,4161,9344,4164xm9360,4164l9344,4164,9346,4161,9361,4161,9360,4164xm9336,4173l9345,4162,9344,4164,9360,4164,9359,4168,9358,4170,9357,4171,9356,4172,9337,4172,9336,4173xm24,4164l23,4164,22,4162,24,4164xm33,4174l30,4172,31,4173,33,4174xm31,4173l30,4172,31,4172,31,4173xm9334,4174l9336,4173,9337,4172,9334,4174xm9354,4174l9334,4174,9337,4172,9356,4172,9354,4174xm35,4174l33,4174,31,4173,35,4174xm9322,4178l9336,4173,9334,4174,9354,4174,9352,4177,9325,4177,9322,4178xm45,4178l42,4177,44,4177,45,4178xm9322,4178l45,4178,44,4177,9323,4177,9322,4178xm9351,4178l9322,4178,9325,4177,9352,4177,9351,4178xe">
                  <v:fill on="t" focussize="0,0"/>
                  <v:stroke on="f"/>
                  <v:imagedata o:title=""/>
                  <o:lock v:ext="edit" aspectratio="f"/>
                </v:shape>
                <v:shape id="文本框 59" o:spid="_x0000_s1026" o:spt="202" type="#_x0000_t202" style="position:absolute;left:1591;top:626;height:3756;width:9024;" fillcolor="#F8F8F8" filled="t" stroked="f" coordsize="21600,21600" o:gfxdata="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6qBkq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15" w:lineRule="exact"/>
                          <w:ind w:left="7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返回值示例</w:t>
                        </w:r>
                      </w:p>
                      <w:p>
                        <w:pPr>
                          <w:spacing w:before="123"/>
                          <w:ind w:left="7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126"/>
                          <w:ind w:left="41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"state": "ok",</w:t>
                        </w:r>
                      </w:p>
                      <w:p>
                        <w:pPr>
                          <w:spacing w:before="7" w:line="240" w:lineRule="auto"/>
                          <w:rPr>
                            <w:rFonts w:ascii="Times New Roman"/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41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"action": "</w:t>
                        </w:r>
                        <w:r>
                          <w:rPr>
                            <w:color w:val="333333"/>
                            <w:sz w:val="19"/>
                          </w:rPr>
                          <w:t>mqttserver</w:t>
                        </w:r>
                        <w:r>
                          <w:rPr>
                            <w:sz w:val="17"/>
                          </w:rPr>
                          <w:t>",</w:t>
                        </w:r>
                      </w:p>
                      <w:p>
                        <w:pPr>
                          <w:spacing w:before="0" w:line="240" w:lineRule="auto"/>
                          <w:rPr>
                            <w:rFonts w:ascii="Times New Roman"/>
                            <w:sz w:val="23"/>
                          </w:rPr>
                        </w:pPr>
                      </w:p>
                      <w:p>
                        <w:pPr>
                          <w:spacing w:before="0" w:line="333" w:lineRule="auto"/>
                          <w:ind w:left="415" w:right="6517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"message": "success", "id": "854645900000001",</w:t>
                        </w:r>
                      </w:p>
                      <w:p>
                        <w:pPr>
                          <w:spacing w:before="5"/>
                          <w:ind w:left="415" w:right="0" w:firstLine="0"/>
                          <w:jc w:val="left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“</w:t>
                        </w:r>
                        <w:r>
                          <w:rPr>
                            <w:sz w:val="17"/>
                          </w:rPr>
                          <w:t>host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>”</w:t>
                        </w:r>
                        <w:r>
                          <w:rPr>
                            <w:sz w:val="17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>”</w:t>
                        </w:r>
                        <w:r>
                          <w:rPr>
                            <w:sz w:val="17"/>
                          </w:rPr>
                          <w:t>192.168.54.23:1883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>”</w:t>
                        </w:r>
                      </w:p>
                      <w:p>
                        <w:pPr>
                          <w:spacing w:before="123"/>
                          <w:ind w:left="7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Times New Roman"/>
          <w:sz w:val="29"/>
        </w:rPr>
        <w:sectPr>
          <w:pgSz w:w="11910" w:h="16840"/>
          <w:pgMar w:top="1880" w:right="920" w:bottom="1680" w:left="1140" w:header="1418" w:footer="1488" w:gutter="0"/>
        </w:sectPr>
      </w:pPr>
    </w:p>
    <w:p>
      <w:pPr>
        <w:pStyle w:val="6"/>
        <w:rPr>
          <w:rFonts w:ascii="Times New Roman"/>
          <w:sz w:val="20"/>
        </w:rPr>
      </w:pPr>
    </w:p>
    <w:p>
      <w:pPr>
        <w:pStyle w:val="12"/>
        <w:numPr>
          <w:ilvl w:val="2"/>
          <w:numId w:val="2"/>
        </w:numPr>
        <w:tabs>
          <w:tab w:val="left" w:pos="704"/>
        </w:tabs>
        <w:spacing w:before="52" w:after="0" w:line="240" w:lineRule="auto"/>
        <w:ind w:left="703" w:right="0" w:hanging="425"/>
        <w:jc w:val="left"/>
        <w:rPr>
          <w:b/>
          <w:sz w:val="44"/>
        </w:rPr>
      </w:pPr>
      <w:bookmarkStart w:id="66" w:name="4.注意事项"/>
      <w:bookmarkEnd w:id="66"/>
      <w:bookmarkStart w:id="67" w:name="_bookmark20"/>
      <w:bookmarkEnd w:id="67"/>
      <w:bookmarkStart w:id="68" w:name="_bookmark20"/>
      <w:bookmarkEnd w:id="68"/>
      <w:r>
        <w:rPr>
          <w:b/>
          <w:sz w:val="44"/>
        </w:rPr>
        <w:t>注意事项</w:t>
      </w:r>
    </w:p>
    <w:p>
      <w:pPr>
        <w:pStyle w:val="6"/>
        <w:spacing w:before="6"/>
        <w:rPr>
          <w:b/>
          <w:sz w:val="36"/>
        </w:rPr>
      </w:pPr>
    </w:p>
    <w:p>
      <w:pPr>
        <w:pStyle w:val="12"/>
        <w:numPr>
          <w:ilvl w:val="1"/>
          <w:numId w:val="8"/>
        </w:numPr>
        <w:tabs>
          <w:tab w:val="left" w:pos="802"/>
        </w:tabs>
        <w:spacing w:before="1" w:after="0" w:line="240" w:lineRule="auto"/>
        <w:ind w:left="801" w:right="0" w:hanging="523"/>
        <w:jc w:val="left"/>
        <w:rPr>
          <w:b/>
          <w:sz w:val="32"/>
        </w:rPr>
      </w:pPr>
      <w:bookmarkStart w:id="69" w:name="_bookmark21"/>
      <w:bookmarkEnd w:id="69"/>
      <w:bookmarkStart w:id="70" w:name="4.1 HTTP域名请求问题"/>
      <w:bookmarkEnd w:id="70"/>
      <w:bookmarkStart w:id="71" w:name="_bookmark21"/>
      <w:bookmarkEnd w:id="71"/>
      <w:r>
        <w:rPr>
          <w:rFonts w:ascii="Cambria" w:eastAsia="Cambria"/>
          <w:b/>
          <w:sz w:val="32"/>
        </w:rPr>
        <w:t>HTTP</w:t>
      </w:r>
      <w:r>
        <w:rPr>
          <w:rFonts w:ascii="Cambria" w:eastAsia="Cambria"/>
          <w:b/>
          <w:spacing w:val="11"/>
          <w:sz w:val="32"/>
        </w:rPr>
        <w:t xml:space="preserve"> </w:t>
      </w:r>
      <w:r>
        <w:rPr>
          <w:b/>
          <w:sz w:val="32"/>
        </w:rPr>
        <w:t>域名请求问题</w:t>
      </w:r>
    </w:p>
    <w:p>
      <w:pPr>
        <w:pStyle w:val="6"/>
        <w:spacing w:before="1"/>
        <w:rPr>
          <w:b/>
          <w:sz w:val="30"/>
        </w:rPr>
      </w:pPr>
    </w:p>
    <w:p>
      <w:pPr>
        <w:pStyle w:val="6"/>
        <w:spacing w:before="1" w:line="278" w:lineRule="auto"/>
        <w:ind w:left="278" w:right="108"/>
      </w:pPr>
      <w:r>
        <w:rPr>
          <w:spacing w:val="-5"/>
        </w:rPr>
        <w:t xml:space="preserve">之前有发现设备的这边在进行 </w:t>
      </w:r>
      <w:r>
        <w:rPr>
          <w:rFonts w:ascii="Times New Roman" w:eastAsia="Times New Roman"/>
        </w:rPr>
        <w:t xml:space="preserve">HTTP </w:t>
      </w:r>
      <w:r>
        <w:rPr>
          <w:spacing w:val="-6"/>
        </w:rPr>
        <w:t xml:space="preserve">请求的时候，没有使用域名，而是使用 </w:t>
      </w:r>
      <w:r>
        <w:rPr>
          <w:rFonts w:ascii="Times New Roman" w:eastAsia="Times New Roman"/>
          <w:spacing w:val="-3"/>
        </w:rPr>
        <w:t>IP</w:t>
      </w:r>
      <w:r>
        <w:rPr>
          <w:spacing w:val="-2"/>
        </w:rPr>
        <w:t>，这个是不规范的用法。例如：</w:t>
      </w:r>
    </w:p>
    <w:p>
      <w:pPr>
        <w:pStyle w:val="6"/>
        <w:spacing w:before="13"/>
        <w:ind w:left="278"/>
        <w:rPr>
          <w:rFonts w:ascii="Times New Roman"/>
        </w:rPr>
      </w:pPr>
      <w:r>
        <w:rPr>
          <w:rFonts w:ascii="Times New Roman"/>
        </w:rPr>
        <w:t>http://115.29.212.25:80/fota/api/authent?id=868658038866972&amp;version=1.1</w:t>
      </w:r>
    </w:p>
    <w:p>
      <w:pPr>
        <w:pStyle w:val="6"/>
        <w:spacing w:before="1"/>
        <w:rPr>
          <w:rFonts w:ascii="Times New Roman"/>
          <w:sz w:val="32"/>
        </w:rPr>
      </w:pPr>
    </w:p>
    <w:p>
      <w:pPr>
        <w:pStyle w:val="6"/>
        <w:spacing w:line="278" w:lineRule="auto"/>
        <w:ind w:left="278" w:right="212"/>
      </w:pPr>
      <w:r>
        <w:rPr>
          <w:spacing w:val="-21"/>
        </w:rPr>
        <w:t xml:space="preserve">因为 </w:t>
      </w:r>
      <w:r>
        <w:rPr>
          <w:rFonts w:ascii="Times New Roman" w:eastAsia="Times New Roman"/>
          <w:spacing w:val="-4"/>
        </w:rPr>
        <w:t xml:space="preserve">FOTA </w:t>
      </w:r>
      <w:r>
        <w:rPr>
          <w:spacing w:val="-5"/>
        </w:rPr>
        <w:t>云服务部署的服务器是会根据实际情况进行迁移的，但是域名是不会变的，所以如果设备使</w:t>
      </w:r>
      <w:r>
        <w:rPr>
          <w:spacing w:val="-22"/>
        </w:rPr>
        <w:t xml:space="preserve">用了 </w:t>
      </w:r>
      <w:r>
        <w:rPr>
          <w:rFonts w:ascii="Times New Roman" w:eastAsia="Times New Roman"/>
        </w:rPr>
        <w:t xml:space="preserve">IP </w:t>
      </w:r>
      <w:r>
        <w:rPr>
          <w:spacing w:val="-17"/>
        </w:rPr>
        <w:t xml:space="preserve">进行 </w:t>
      </w:r>
      <w:r>
        <w:rPr>
          <w:rFonts w:ascii="Times New Roman" w:eastAsia="Times New Roman"/>
        </w:rPr>
        <w:t xml:space="preserve">HTTP </w:t>
      </w:r>
      <w:r>
        <w:t>的请求，那么服务器迁移之后，设备的请求是会出现问题。</w:t>
      </w:r>
    </w:p>
    <w:p>
      <w:pPr>
        <w:pStyle w:val="6"/>
        <w:rPr>
          <w:sz w:val="22"/>
        </w:rPr>
      </w:pPr>
    </w:p>
    <w:p>
      <w:pPr>
        <w:pStyle w:val="6"/>
        <w:spacing w:before="4"/>
        <w:rPr>
          <w:sz w:val="29"/>
        </w:rPr>
      </w:pPr>
    </w:p>
    <w:p>
      <w:pPr>
        <w:pStyle w:val="12"/>
        <w:numPr>
          <w:ilvl w:val="1"/>
          <w:numId w:val="8"/>
        </w:numPr>
        <w:tabs>
          <w:tab w:val="left" w:pos="802"/>
        </w:tabs>
        <w:spacing w:before="0" w:after="0" w:line="240" w:lineRule="auto"/>
        <w:ind w:left="801" w:right="0" w:hanging="523"/>
        <w:jc w:val="left"/>
        <w:rPr>
          <w:b/>
          <w:sz w:val="32"/>
        </w:rPr>
      </w:pPr>
      <w:bookmarkStart w:id="72" w:name="4.2 HTTP报文更改HOST字段问题"/>
      <w:bookmarkEnd w:id="72"/>
      <w:bookmarkStart w:id="73" w:name="_bookmark22"/>
      <w:bookmarkEnd w:id="73"/>
      <w:bookmarkStart w:id="74" w:name="_bookmark22"/>
      <w:bookmarkEnd w:id="74"/>
      <w:r>
        <w:rPr>
          <w:rFonts w:ascii="Cambria" w:eastAsia="Cambria"/>
          <w:b/>
          <w:sz w:val="32"/>
        </w:rPr>
        <w:t>HTTP</w:t>
      </w:r>
      <w:r>
        <w:rPr>
          <w:rFonts w:ascii="Cambria" w:eastAsia="Cambria"/>
          <w:b/>
          <w:spacing w:val="11"/>
          <w:sz w:val="32"/>
        </w:rPr>
        <w:t xml:space="preserve"> </w:t>
      </w:r>
      <w:r>
        <w:rPr>
          <w:b/>
          <w:spacing w:val="-16"/>
          <w:sz w:val="32"/>
        </w:rPr>
        <w:t xml:space="preserve">报文更改 </w:t>
      </w:r>
      <w:r>
        <w:rPr>
          <w:rFonts w:ascii="Cambria" w:eastAsia="Cambria"/>
          <w:b/>
          <w:sz w:val="32"/>
        </w:rPr>
        <w:t>HOST</w:t>
      </w:r>
      <w:r>
        <w:rPr>
          <w:rFonts w:ascii="Cambria" w:eastAsia="Cambria"/>
          <w:b/>
          <w:spacing w:val="8"/>
          <w:sz w:val="32"/>
        </w:rPr>
        <w:t xml:space="preserve"> </w:t>
      </w:r>
      <w:r>
        <w:rPr>
          <w:b/>
          <w:sz w:val="32"/>
        </w:rPr>
        <w:t>字段问题</w:t>
      </w:r>
    </w:p>
    <w:p>
      <w:pPr>
        <w:pStyle w:val="6"/>
        <w:spacing w:before="2"/>
        <w:rPr>
          <w:b/>
          <w:sz w:val="30"/>
        </w:rPr>
      </w:pPr>
    </w:p>
    <w:p>
      <w:pPr>
        <w:pStyle w:val="6"/>
        <w:ind w:left="278"/>
      </w:pPr>
      <w:r>
        <w:t xml:space="preserve">之前有发现设备在进行 </w:t>
      </w:r>
      <w:r>
        <w:rPr>
          <w:rFonts w:ascii="Times New Roman" w:eastAsia="Times New Roman"/>
        </w:rPr>
        <w:t xml:space="preserve">HTTP </w:t>
      </w:r>
      <w:r>
        <w:t>请求的时候，</w:t>
      </w:r>
      <w:r>
        <w:rPr>
          <w:rFonts w:ascii="Times New Roman" w:eastAsia="Times New Roman"/>
        </w:rPr>
        <w:t xml:space="preserve">HTTP </w:t>
      </w:r>
      <w:r>
        <w:t xml:space="preserve">报文不规范导致 </w:t>
      </w:r>
      <w:r>
        <w:rPr>
          <w:rFonts w:ascii="Times New Roman" w:eastAsia="Times New Roman"/>
        </w:rPr>
        <w:t xml:space="preserve">HTTP HOST </w:t>
      </w:r>
      <w:r>
        <w:t>字段被改，这样会导致</w:t>
      </w:r>
    </w:p>
    <w:p>
      <w:pPr>
        <w:pStyle w:val="6"/>
        <w:spacing w:before="43" w:line="278" w:lineRule="auto"/>
        <w:ind w:left="278" w:right="246"/>
      </w:pPr>
      <w:r>
        <w:rPr>
          <w:rFonts w:ascii="Times New Roman" w:eastAsia="Times New Roman"/>
          <w:spacing w:val="-4"/>
        </w:rPr>
        <w:t xml:space="preserve">FOTA </w:t>
      </w:r>
      <w:r>
        <w:rPr>
          <w:spacing w:val="-10"/>
        </w:rPr>
        <w:t xml:space="preserve">云服务增加 </w:t>
      </w:r>
      <w:r>
        <w:rPr>
          <w:rFonts w:ascii="Times New Roman" w:eastAsia="Times New Roman"/>
        </w:rPr>
        <w:t xml:space="preserve">CDN </w:t>
      </w:r>
      <w:r>
        <w:rPr>
          <w:spacing w:val="-5"/>
        </w:rPr>
        <w:t xml:space="preserve">加速后，模块的请求会遇到 </w:t>
      </w:r>
      <w:r>
        <w:rPr>
          <w:rFonts w:ascii="Times New Roman" w:eastAsia="Times New Roman"/>
        </w:rPr>
        <w:t xml:space="preserve">403 </w:t>
      </w:r>
      <w:r>
        <w:t>错误问题。具体缘由请查看下图的对比报文。请设备端在对接的时候避免再出现该问题。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1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108585</wp:posOffset>
            </wp:positionV>
            <wp:extent cx="5822950" cy="2938145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956" cy="2938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r:id="rId14" w:type="default"/>
      <w:pgSz w:w="11910" w:h="16840"/>
      <w:pgMar w:top="1880" w:right="920" w:bottom="1680" w:left="1140" w:header="1418" w:footer="1488" w:gutter="0"/>
      <w:pgNumType w:start="1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76544" behindDoc="1" locked="0" layoutInCell="1" allowOverlap="1">
              <wp:simplePos x="0" y="0"/>
              <wp:positionH relativeFrom="page">
                <wp:posOffset>791210</wp:posOffset>
              </wp:positionH>
              <wp:positionV relativeFrom="page">
                <wp:posOffset>10009505</wp:posOffset>
              </wp:positionV>
              <wp:extent cx="6031230" cy="0"/>
              <wp:effectExtent l="0" t="0" r="0" b="0"/>
              <wp:wrapNone/>
              <wp:docPr id="70" name="直线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31230" cy="0"/>
                      </a:xfrm>
                      <a:prstGeom prst="line">
                        <a:avLst/>
                      </a:prstGeom>
                      <a:ln w="3048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2" o:spid="_x0000_s1026" o:spt="20" style="position:absolute;left:0pt;margin-left:62.3pt;margin-top:788.15pt;height:0pt;width:474.9pt;mso-position-horizontal-relative:page;mso-position-vertical-relative:page;z-index:-39936;mso-width-relative:page;mso-height-relative:page;" filled="f" stroked="t" coordsize="21600,21600" o:gfxdata="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06mfG9kAAAAOAQAADwAAAAAAAAABACAAAAAiAAAA&#10;ZHJzL2Rvd25yZXYueG1sUEsBAhQAFAAAAAgAh07iQO0O8I/NAQAAjgMAAA4AAAAAAAAAAQAgAAAA&#10;KAEAAGRycy9lMm9Eb2MueG1sUEsFBgAAAAAGAAYAWQEAAGcFAAAAAA==&#10;">
              <v:fill on="f" focussize="0,0"/>
              <v:stroke weight="0.24pt" color="#000000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276544" behindDoc="1" locked="0" layoutInCell="1" allowOverlap="1">
              <wp:simplePos x="0" y="0"/>
              <wp:positionH relativeFrom="page">
                <wp:posOffset>6740525</wp:posOffset>
              </wp:positionH>
              <wp:positionV relativeFrom="page">
                <wp:posOffset>10003155</wp:posOffset>
              </wp:positionV>
              <wp:extent cx="107950" cy="167005"/>
              <wp:effectExtent l="0" t="0" r="0" b="0"/>
              <wp:wrapNone/>
              <wp:docPr id="71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795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4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sz w:val="20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530.75pt;margin-top:787.65pt;height:13.15pt;width:8.5pt;mso-position-horizontal-relative:page;mso-position-vertical-relative:page;z-index:-39936;mso-width-relative:page;mso-height-relative:page;" filled="f" stroked="f" coordsize="21600,21600" o:gfxdata="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opYUadsAAAAPAQAADwAAAAAA&#10;AAABACAAAAAiAAAAZHJzL2Rvd25yZXYueG1sUEsBAhQAFAAAAAgAh07iQPO8rjieAQAAJAMAAA4A&#10;AAAAAAAAAQAgAAAAKgEAAGRycy9lMm9Eb2MueG1sUEsFBgAAAAAGAAYAWQEAADo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4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sz w:val="20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276544" behindDoc="1" locked="0" layoutInCell="1" allowOverlap="1">
              <wp:simplePos x="0" y="0"/>
              <wp:positionH relativeFrom="page">
                <wp:posOffset>779780</wp:posOffset>
              </wp:positionH>
              <wp:positionV relativeFrom="page">
                <wp:posOffset>10018395</wp:posOffset>
              </wp:positionV>
              <wp:extent cx="2183765" cy="151765"/>
              <wp:effectExtent l="0" t="0" r="0" b="0"/>
              <wp:wrapNone/>
              <wp:docPr id="72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8376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39" w:lineRule="exact"/>
                            <w:ind w:left="20" w:right="0" w:firstLine="0"/>
                            <w:jc w:val="left"/>
                            <w:rPr>
                              <w:rFonts w:hint="eastAsia" w:ascii="新宋体" w:eastAsia="新宋体"/>
                              <w:sz w:val="20"/>
                            </w:rPr>
                          </w:pPr>
                          <w:r>
                            <w:rPr>
                              <w:rFonts w:hint="eastAsia" w:ascii="新宋体" w:eastAsia="新宋体"/>
                              <w:sz w:val="20"/>
                            </w:rPr>
                            <w:t>深圳市有方科技股份有限公司版权所有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left:61.4pt;margin-top:788.85pt;height:11.95pt;width:171.95pt;mso-position-horizontal-relative:page;mso-position-vertical-relative:page;z-index:-39936;mso-width-relative:page;mso-height-relative:page;" filled="f" stroked="f" coordsize="21600,21600" o:gfxdata="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D9plNz2QAAAA0BAAAPAAAAAAAA&#10;AAEAIAAAACIAAABkcnMvZG93bnJldi54bWxQSwECFAAUAAAACACHTuJAFbjmnZ8BAAAlAwAADgAA&#10;AAAAAAABACAAAAAoAQAAZHJzL2Uyb0RvYy54bWxQSwUGAAAAAAYABgBZAQAAO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39" w:lineRule="exact"/>
                      <w:ind w:left="20" w:right="0" w:firstLine="0"/>
                      <w:jc w:val="left"/>
                      <w:rPr>
                        <w:rFonts w:hint="eastAsia" w:ascii="新宋体" w:eastAsia="新宋体"/>
                        <w:sz w:val="20"/>
                      </w:rPr>
                    </w:pPr>
                    <w:r>
                      <w:rPr>
                        <w:rFonts w:hint="eastAsia" w:ascii="新宋体" w:eastAsia="新宋体"/>
                        <w:sz w:val="20"/>
                      </w:rPr>
                      <w:t>深圳市有方科技股份有限公司版权所有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76544" behindDoc="1" locked="0" layoutInCell="1" allowOverlap="1">
              <wp:simplePos x="0" y="0"/>
              <wp:positionH relativeFrom="page">
                <wp:posOffset>6811645</wp:posOffset>
              </wp:positionH>
              <wp:positionV relativeFrom="page">
                <wp:posOffset>9535160</wp:posOffset>
              </wp:positionV>
              <wp:extent cx="95885" cy="167005"/>
              <wp:effectExtent l="0" t="0" r="0" b="0"/>
              <wp:wrapNone/>
              <wp:docPr id="73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88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99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5" o:spid="_x0000_s1026" o:spt="202" type="#_x0000_t202" style="position:absolute;left:0pt;margin-left:536.35pt;margin-top:750.8pt;height:13.15pt;width:7.55pt;mso-position-horizontal-relative:page;mso-position-vertical-relative:page;z-index:-39936;mso-width-relative:page;mso-height-relative:page;" filled="f" stroked="f" coordsize="21600,21600" o:gfxdata="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MQ6COnbAAAADwEAAA8AAAAA&#10;AAAAAQAgAAAAIgAAAGRycy9kb3ducmV2LnhtbFBLAQIUABQAAAAIAIdO4kARQEaVnwEAACMDAAAO&#10;AAAAAAAAAAEAIAAAACoBAABkcnMvZTJvRG9jLnhtbFBLBQYAAAAABgAGAFkBAAA7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99"/>
                        <w:sz w:val="20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276544" behindDoc="1" locked="0" layoutInCell="1" allowOverlap="1">
              <wp:simplePos x="0" y="0"/>
              <wp:positionH relativeFrom="page">
                <wp:posOffset>887730</wp:posOffset>
              </wp:positionH>
              <wp:positionV relativeFrom="page">
                <wp:posOffset>9550400</wp:posOffset>
              </wp:positionV>
              <wp:extent cx="2183765" cy="157480"/>
              <wp:effectExtent l="0" t="0" r="0" b="0"/>
              <wp:wrapNone/>
              <wp:docPr id="74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8376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7" w:lineRule="exact"/>
                            <w:ind w:left="20" w:right="0" w:firstLine="0"/>
                            <w:jc w:val="left"/>
                            <w:rPr>
                              <w:rFonts w:hint="eastAsia" w:ascii="等线 Light" w:eastAsia="等线 Light"/>
                              <w:b w:val="0"/>
                              <w:sz w:val="20"/>
                            </w:rPr>
                          </w:pPr>
                          <w:r>
                            <w:rPr>
                              <w:rFonts w:hint="eastAsia" w:ascii="等线 Light" w:eastAsia="等线 Light"/>
                              <w:b w:val="0"/>
                              <w:color w:val="585858"/>
                              <w:sz w:val="20"/>
                            </w:rPr>
                            <w:t>深圳市有方科技股份有限公司版权所有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69.9pt;margin-top:752pt;height:12.4pt;width:171.95pt;mso-position-horizontal-relative:page;mso-position-vertical-relative:page;z-index:-39936;mso-width-relative:page;mso-height-relative:page;" filled="f" stroked="f" coordsize="21600,21600" o:gfxdata="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P+7Ew7bAAAADQEAAA8A&#10;AAAAAAAAAQAgAAAAIgAAAGRycy9kb3ducmV2LnhtbFBLAQIUABQAAAAIAIdO4kDEbVbdogEAACUD&#10;AAAOAAAAAAAAAAEAIAAAACoBAABkcnMvZTJvRG9jLnhtbFBLBQYAAAAABgAGAFkBAAA+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7" w:lineRule="exact"/>
                      <w:ind w:left="20" w:right="0" w:firstLine="0"/>
                      <w:jc w:val="left"/>
                      <w:rPr>
                        <w:rFonts w:hint="eastAsia" w:ascii="等线 Light" w:eastAsia="等线 Light"/>
                        <w:b w:val="0"/>
                        <w:sz w:val="20"/>
                      </w:rPr>
                    </w:pPr>
                    <w:r>
                      <w:rPr>
                        <w:rFonts w:hint="eastAsia" w:ascii="等线 Light" w:eastAsia="等线 Light"/>
                        <w:b w:val="0"/>
                        <w:color w:val="585858"/>
                        <w:sz w:val="20"/>
                      </w:rPr>
                      <w:t>深圳市有方科技股份有限公司版权所有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76544" behindDoc="1" locked="0" layoutInCell="1" allowOverlap="1">
              <wp:simplePos x="0" y="0"/>
              <wp:positionH relativeFrom="page">
                <wp:posOffset>6636385</wp:posOffset>
              </wp:positionH>
              <wp:positionV relativeFrom="page">
                <wp:posOffset>9607550</wp:posOffset>
              </wp:positionV>
              <wp:extent cx="82550" cy="152400"/>
              <wp:effectExtent l="0" t="0" r="0" b="0"/>
              <wp:wrapNone/>
              <wp:docPr id="76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5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z w:val="18"/>
                            </w:rPr>
                            <w:t>2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522.55pt;margin-top:756.5pt;height:12pt;width:6.5pt;mso-position-horizontal-relative:page;mso-position-vertical-relative:page;z-index:-39936;mso-width-relative:page;mso-height-relative:page;" filled="f" stroked="f" coordsize="21600,21600" o:gfxdata="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C1soSB2QAAAA8BAAAPAAAAAAAA&#10;AAEAIAAAACIAAABkcnMvZG93bnJldi54bWxQSwECFAAUAAAACACHTuJA1Qbfn58BAAAjAwAADgAA&#10;AAAAAAABACAAAAAoAQAAZHJzL2Uyb0RvYy54bWxQSwUGAAAAAAYABgBZAQAAO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76544" behindDoc="1" locked="0" layoutInCell="1" allowOverlap="1">
              <wp:simplePos x="0" y="0"/>
              <wp:positionH relativeFrom="page">
                <wp:posOffset>6529070</wp:posOffset>
              </wp:positionH>
              <wp:positionV relativeFrom="page">
                <wp:posOffset>9607550</wp:posOffset>
              </wp:positionV>
              <wp:extent cx="191770" cy="152400"/>
              <wp:effectExtent l="0" t="0" r="0" b="0"/>
              <wp:wrapNone/>
              <wp:docPr id="77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7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4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-3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9" o:spid="_x0000_s1026" o:spt="202" type="#_x0000_t202" style="position:absolute;left:0pt;margin-left:514.1pt;margin-top:756.5pt;height:12pt;width:15.1pt;mso-position-horizontal-relative:page;mso-position-vertical-relative:page;z-index:-39936;mso-width-relative:page;mso-height-relative:page;" filled="f" stroked="f" coordsize="21600,21600" o:gfxdata="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GXzqS3bAAAADwEAAA8AAAAA&#10;AAAAAQAgAAAAIgAAAGRycy9kb3ducmV2LnhtbFBLAQIUABQAAAAIAIdO4kCF1u5DnwEAACQDAAAO&#10;AAAAAAAAAAEAIAAAACoBAABkcnMvZTJvRG9jLnhtbFBLBQYAAAAABgAGAFkBAAA7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4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Times New Roman"/>
                        <w:sz w:val="18"/>
                      </w:rPr>
                      <w:t>-3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76544" behindDoc="1" locked="0" layoutInCell="1" allowOverlap="1">
              <wp:simplePos x="0" y="0"/>
              <wp:positionH relativeFrom="page">
                <wp:posOffset>6529070</wp:posOffset>
              </wp:positionH>
              <wp:positionV relativeFrom="page">
                <wp:posOffset>9607550</wp:posOffset>
              </wp:positionV>
              <wp:extent cx="191770" cy="152400"/>
              <wp:effectExtent l="0" t="0" r="0" b="0"/>
              <wp:wrapNone/>
              <wp:docPr id="78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7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4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-4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514.1pt;margin-top:756.5pt;height:12pt;width:15.1pt;mso-position-horizontal-relative:page;mso-position-vertical-relative:page;z-index:-39936;mso-width-relative:page;mso-height-relative:page;" filled="f" stroked="f" coordsize="21600,21600" o:gfxdata="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ZfOpLdsAAAAPAQAADwAAAAAA&#10;AAABACAAAAAiAAAAZHJzL2Rvd25yZXYueG1sUEsBAhQAFAAAAAgAh07iQE6k1TCeAQAAJQMAAA4A&#10;AAAAAAAAAQAgAAAAKgEAAGRycy9lMm9Eb2MueG1sUEsFBgAAAAAGAAYAWQEAADo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4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rFonts w:ascii="Times New Roman"/>
                        <w:sz w:val="18"/>
                      </w:rPr>
                      <w:t>-4</w:t>
                    </w: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76544" behindDoc="1" locked="0" layoutInCell="1" allowOverlap="1">
              <wp:simplePos x="0" y="0"/>
              <wp:positionH relativeFrom="page">
                <wp:posOffset>6529070</wp:posOffset>
              </wp:positionH>
              <wp:positionV relativeFrom="page">
                <wp:posOffset>9607550</wp:posOffset>
              </wp:positionV>
              <wp:extent cx="191770" cy="152400"/>
              <wp:effectExtent l="0" t="0" r="0" b="0"/>
              <wp:wrapNone/>
              <wp:docPr id="79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7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4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-5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1" o:spid="_x0000_s1026" o:spt="202" type="#_x0000_t202" style="position:absolute;left:0pt;margin-left:514.1pt;margin-top:756.5pt;height:12pt;width:15.1pt;mso-position-horizontal-relative:page;mso-position-vertical-relative:page;z-index:-39936;mso-width-relative:page;mso-height-relative:page;" filled="f" stroked="f" coordsize="21600,21600" o:gfxdata="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Bl86kt2wAAAA8BAAAPAAAA&#10;AAAAAAEAIAAAACIAAABkcnMvZG93bnJldi54bWxQSwECFAAUAAAACACHTuJAi9jr6KABAAAlAwAA&#10;DgAAAAAAAAABACAAAAAqAQAAZHJzL2Uyb0RvYy54bWxQSwUGAAAAAAYABgBZAQAAP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4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rFonts w:ascii="Times New Roman"/>
                        <w:sz w:val="18"/>
                      </w:rPr>
                      <w:t>-5</w:t>
                    </w:r>
                  </w:p>
                </w:txbxContent>
              </v:textbox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76544" behindDoc="1" locked="0" layoutInCell="1" allowOverlap="1">
              <wp:simplePos x="0" y="0"/>
              <wp:positionH relativeFrom="page">
                <wp:posOffset>6541770</wp:posOffset>
              </wp:positionH>
              <wp:positionV relativeFrom="page">
                <wp:posOffset>9607550</wp:posOffset>
              </wp:positionV>
              <wp:extent cx="191770" cy="152400"/>
              <wp:effectExtent l="0" t="0" r="0" b="0"/>
              <wp:wrapNone/>
              <wp:docPr id="80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7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z w:val="18"/>
                            </w:rPr>
                            <w:t>3-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2" o:spid="_x0000_s1026" o:spt="202" type="#_x0000_t202" style="position:absolute;left:0pt;margin-left:515.1pt;margin-top:756.5pt;height:12pt;width:15.1pt;mso-position-horizontal-relative:page;mso-position-vertical-relative:page;z-index:-39936;mso-width-relative:page;mso-height-relative:page;" filled="f" stroked="f" coordsize="21600,21600" o:gfxdata="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Ir9ZzbbAAAADwEAAA8AAAAA&#10;AAAAAQAgAAAAIgAAAGRycy9kb3ducmV2LnhtbFBLAQIUABQAAAAIAIdO4kBv+YCJnwEAACUDAAAO&#10;AAAAAAAAAAEAIAAAACoBAABkcnMvZTJvRG9jLnhtbFBLBQYAAAAABgAGAFkBAAA7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</w:rPr>
                      <w:t>3-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76544" behindDoc="1" locked="0" layoutInCell="1" allowOverlap="1">
              <wp:simplePos x="0" y="0"/>
              <wp:positionH relativeFrom="page">
                <wp:posOffset>6485255</wp:posOffset>
              </wp:positionH>
              <wp:positionV relativeFrom="page">
                <wp:posOffset>9607550</wp:posOffset>
              </wp:positionV>
              <wp:extent cx="249555" cy="152400"/>
              <wp:effectExtent l="0" t="0" r="0" b="0"/>
              <wp:wrapNone/>
              <wp:docPr id="81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955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z w:val="18"/>
                            </w:rPr>
                            <w:t>3-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3" o:spid="_x0000_s1026" o:spt="202" type="#_x0000_t202" style="position:absolute;left:0pt;margin-left:510.65pt;margin-top:756.5pt;height:12pt;width:19.65pt;mso-position-horizontal-relative:page;mso-position-vertical-relative:page;z-index:-39936;mso-width-relative:page;mso-height-relative:page;" filled="f" stroked="f" coordsize="21600,21600" o:gfxdata="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Czij8x2gAAAA8BAAAPAAAA&#10;AAAAAAEAIAAAACIAAABkcnMvZG93bnJldi54bWxQSwECFAAUAAAACACHTuJA7ghceaEBAAAlAwAA&#10;DgAAAAAAAAABACAAAAApAQAAZHJzL2Uyb0RvYy54bWxQSwUGAAAAAAYABgBZAQAAP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</w:rPr>
                      <w:t>3-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76544" behindDoc="1" locked="0" layoutInCell="1" allowOverlap="1">
              <wp:simplePos x="0" y="0"/>
              <wp:positionH relativeFrom="page">
                <wp:posOffset>6485255</wp:posOffset>
              </wp:positionH>
              <wp:positionV relativeFrom="page">
                <wp:posOffset>9607550</wp:posOffset>
              </wp:positionV>
              <wp:extent cx="247650" cy="152400"/>
              <wp:effectExtent l="0" t="0" r="0" b="0"/>
              <wp:wrapNone/>
              <wp:docPr id="82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76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z w:val="18"/>
                            </w:rPr>
                            <w:t>4-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4" o:spid="_x0000_s1026" o:spt="202" type="#_x0000_t202" style="position:absolute;left:0pt;margin-left:510.65pt;margin-top:756.5pt;height:12pt;width:19.5pt;mso-position-horizontal-relative:page;mso-position-vertical-relative:page;z-index:-39936;mso-width-relative:page;mso-height-relative:page;" filled="f" stroked="f" coordsize="21600,21600" o:gfxdata="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GMVYF2AAAAA8BAAAPAAAAAAAA&#10;AAEAIAAAACIAAABkcnMvZG93bnJldi54bWxQSwECFAAUAAAACACHTuJAj2QGGaABAAAlAwAADgAA&#10;AAAAAAABACAAAAAnAQAAZHJzL2Uyb0RvYy54bWxQSwUGAAAAAAYABgBZAQAAO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</w:rPr>
                      <w:t>4-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68395520" behindDoc="1" locked="0" layoutInCell="1" allowOverlap="1">
          <wp:simplePos x="0" y="0"/>
          <wp:positionH relativeFrom="page">
            <wp:posOffset>792480</wp:posOffset>
          </wp:positionH>
          <wp:positionV relativeFrom="page">
            <wp:posOffset>362585</wp:posOffset>
          </wp:positionV>
          <wp:extent cx="1839595" cy="275590"/>
          <wp:effectExtent l="0" t="0" r="0" b="0"/>
          <wp:wrapNone/>
          <wp:docPr id="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3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39468" cy="2758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503276544" behindDoc="1" locked="0" layoutInCell="1" allowOverlap="1">
              <wp:simplePos x="0" y="0"/>
              <wp:positionH relativeFrom="page">
                <wp:posOffset>791210</wp:posOffset>
              </wp:positionH>
              <wp:positionV relativeFrom="page">
                <wp:posOffset>686435</wp:posOffset>
              </wp:positionV>
              <wp:extent cx="6031230" cy="0"/>
              <wp:effectExtent l="0" t="0" r="0" b="0"/>
              <wp:wrapNone/>
              <wp:docPr id="69" name="直线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31230" cy="0"/>
                      </a:xfrm>
                      <a:prstGeom prst="line">
                        <a:avLst/>
                      </a:prstGeom>
                      <a:ln w="6096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1" o:spid="_x0000_s1026" o:spt="20" style="position:absolute;left:0pt;margin-left:62.3pt;margin-top:54.05pt;height:0pt;width:474.9pt;mso-position-horizontal-relative:page;mso-position-vertical-relative:page;z-index:-39936;mso-width-relative:page;mso-height-relative:page;" filled="f" stroked="t" coordsize="21600,21600" o:gfxdata="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JeQGS9gAAAAMAQAADwAAAAAAAAABACAAAAAiAAAAZHJz&#10;L2Rvd25yZXYueG1sUEsBAhQAFAAAAAgAh07iQNMg4WbLAQAAjgMAAA4AAAAAAAAAAQAgAAAAJwEA&#10;AGRycy9lMm9Eb2MueG1sUEsFBgAAAAAGAAYAWQEAAGQFAAAAAA==&#10;">
              <v:fill on="f" focussize="0,0"/>
              <v:stroke weight="0.48pt" color="#000000" joinstyle="round"/>
              <v:imagedata o:title=""/>
              <o:lock v:ext="edit" aspectratio="f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68395520" behindDoc="1" locked="0" layoutInCell="1" allowOverlap="1">
          <wp:simplePos x="0" y="0"/>
          <wp:positionH relativeFrom="page">
            <wp:posOffset>900430</wp:posOffset>
          </wp:positionH>
          <wp:positionV relativeFrom="page">
            <wp:posOffset>900430</wp:posOffset>
          </wp:positionV>
          <wp:extent cx="1839595" cy="275590"/>
          <wp:effectExtent l="0" t="0" r="0" b="0"/>
          <wp:wrapNone/>
          <wp:docPr id="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3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39467" cy="2758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503276544" behindDoc="1" locked="0" layoutInCell="1" allowOverlap="1">
              <wp:simplePos x="0" y="0"/>
              <wp:positionH relativeFrom="page">
                <wp:posOffset>5201920</wp:posOffset>
              </wp:positionH>
              <wp:positionV relativeFrom="page">
                <wp:posOffset>1050290</wp:posOffset>
              </wp:positionV>
              <wp:extent cx="1647825" cy="158115"/>
              <wp:effectExtent l="0" t="0" r="0" b="0"/>
              <wp:wrapNone/>
              <wp:docPr id="75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782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6"/>
                            <w:spacing w:line="249" w:lineRule="exact"/>
                            <w:ind w:left="20"/>
                            <w:rPr>
                              <w:rFonts w:ascii="黑体"/>
                            </w:rPr>
                          </w:pPr>
                          <w:r>
                            <w:rPr>
                              <w:rFonts w:ascii="黑体"/>
                            </w:rPr>
                            <w:t>Q</w:t>
                          </w:r>
                          <w:r>
                            <w:rPr>
                              <w:rFonts w:ascii="黑体"/>
                              <w:spacing w:val="-62"/>
                            </w:rPr>
                            <w:t xml:space="preserve"> </w:t>
                          </w:r>
                          <w:r>
                            <w:rPr>
                              <w:rFonts w:ascii="黑体"/>
                            </w:rPr>
                            <w:t>/</w:t>
                          </w:r>
                          <w:r>
                            <w:rPr>
                              <w:rFonts w:ascii="黑体"/>
                              <w:spacing w:val="-56"/>
                            </w:rPr>
                            <w:t xml:space="preserve"> </w:t>
                          </w:r>
                          <w:r>
                            <w:rPr>
                              <w:rFonts w:ascii="黑体"/>
                            </w:rPr>
                            <w:t>N</w:t>
                          </w:r>
                          <w:r>
                            <w:rPr>
                              <w:rFonts w:ascii="黑体"/>
                              <w:spacing w:val="-57"/>
                            </w:rPr>
                            <w:t xml:space="preserve"> </w:t>
                          </w:r>
                          <w:r>
                            <w:rPr>
                              <w:rFonts w:ascii="黑体"/>
                            </w:rPr>
                            <w:t>W</w:t>
                          </w:r>
                          <w:r>
                            <w:rPr>
                              <w:rFonts w:ascii="黑体"/>
                              <w:spacing w:val="-57"/>
                            </w:rPr>
                            <w:t xml:space="preserve"> </w:t>
                          </w:r>
                          <w:r>
                            <w:rPr>
                              <w:rFonts w:ascii="黑体"/>
                            </w:rPr>
                            <w:t>X</w:t>
                          </w:r>
                          <w:r>
                            <w:rPr>
                              <w:rFonts w:ascii="黑体"/>
                              <w:spacing w:val="-56"/>
                            </w:rPr>
                            <w:t xml:space="preserve"> </w:t>
                          </w:r>
                          <w:r>
                            <w:rPr>
                              <w:rFonts w:ascii="黑体"/>
                            </w:rPr>
                            <w:t>X</w:t>
                          </w:r>
                          <w:r>
                            <w:rPr>
                              <w:rFonts w:ascii="黑体"/>
                              <w:spacing w:val="-57"/>
                            </w:rPr>
                            <w:t xml:space="preserve"> </w:t>
                          </w:r>
                          <w:r>
                            <w:rPr>
                              <w:rFonts w:ascii="黑体"/>
                            </w:rPr>
                            <w:t>X</w:t>
                          </w:r>
                          <w:r>
                            <w:rPr>
                              <w:rFonts w:ascii="黑体"/>
                              <w:spacing w:val="-56"/>
                            </w:rPr>
                            <w:t xml:space="preserve"> </w:t>
                          </w:r>
                          <w:r>
                            <w:rPr>
                              <w:rFonts w:ascii="黑体"/>
                            </w:rPr>
                            <w:t>.</w:t>
                          </w:r>
                          <w:r>
                            <w:rPr>
                              <w:rFonts w:ascii="黑体"/>
                              <w:spacing w:val="-57"/>
                            </w:rPr>
                            <w:t xml:space="preserve"> </w:t>
                          </w:r>
                          <w:r>
                            <w:rPr>
                              <w:rFonts w:ascii="黑体"/>
                            </w:rPr>
                            <w:t>X</w:t>
                          </w:r>
                          <w:r>
                            <w:rPr>
                              <w:rFonts w:ascii="黑体"/>
                              <w:spacing w:val="-56"/>
                            </w:rPr>
                            <w:t xml:space="preserve"> </w:t>
                          </w:r>
                          <w:r>
                            <w:rPr>
                              <w:rFonts w:ascii="黑体"/>
                            </w:rPr>
                            <w:t>X</w:t>
                          </w:r>
                          <w:r>
                            <w:rPr>
                              <w:rFonts w:ascii="黑体"/>
                              <w:spacing w:val="-60"/>
                            </w:rPr>
                            <w:t xml:space="preserve"> </w:t>
                          </w:r>
                          <w:r>
                            <w:rPr>
                              <w:rFonts w:ascii="黑体"/>
                            </w:rPr>
                            <w:t>X</w:t>
                          </w:r>
                          <w:r>
                            <w:rPr>
                              <w:rFonts w:ascii="黑体"/>
                              <w:spacing w:val="-56"/>
                            </w:rPr>
                            <w:t xml:space="preserve"> </w:t>
                          </w:r>
                          <w:r>
                            <w:rPr>
                              <w:rFonts w:ascii="黑体"/>
                            </w:rPr>
                            <w:t>X</w:t>
                          </w:r>
                          <w:r>
                            <w:rPr>
                              <w:rFonts w:ascii="黑体"/>
                              <w:spacing w:val="-57"/>
                            </w:rPr>
                            <w:t xml:space="preserve"> </w:t>
                          </w:r>
                          <w:r>
                            <w:rPr>
                              <w:rFonts w:ascii="黑体"/>
                            </w:rPr>
                            <w:t>-</w:t>
                          </w:r>
                          <w:r>
                            <w:rPr>
                              <w:rFonts w:ascii="黑体"/>
                              <w:spacing w:val="-56"/>
                            </w:rPr>
                            <w:t xml:space="preserve"> </w:t>
                          </w:r>
                          <w:r>
                            <w:rPr>
                              <w:rFonts w:ascii="黑体"/>
                            </w:rPr>
                            <w:t>X</w:t>
                          </w:r>
                          <w:r>
                            <w:rPr>
                              <w:rFonts w:ascii="黑体"/>
                              <w:spacing w:val="-57"/>
                            </w:rPr>
                            <w:t xml:space="preserve"> </w:t>
                          </w:r>
                          <w:r>
                            <w:rPr>
                              <w:rFonts w:ascii="黑体"/>
                            </w:rPr>
                            <w:t>X</w:t>
                          </w:r>
                          <w:r>
                            <w:rPr>
                              <w:rFonts w:ascii="黑体"/>
                              <w:spacing w:val="-56"/>
                            </w:rPr>
                            <w:t xml:space="preserve"> </w:t>
                          </w:r>
                          <w:r>
                            <w:rPr>
                              <w:rFonts w:ascii="黑体"/>
                            </w:rPr>
                            <w:t>X</w:t>
                          </w:r>
                          <w:r>
                            <w:rPr>
                              <w:rFonts w:ascii="黑体"/>
                              <w:spacing w:val="-57"/>
                            </w:rPr>
                            <w:t xml:space="preserve"> </w:t>
                          </w:r>
                          <w:r>
                            <w:rPr>
                              <w:rFonts w:ascii="黑体"/>
                            </w:rPr>
                            <w:t>X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7" o:spid="_x0000_s1026" o:spt="202" type="#_x0000_t202" style="position:absolute;left:0pt;margin-left:409.6pt;margin-top:82.7pt;height:12.45pt;width:129.75pt;mso-position-horizontal-relative:page;mso-position-vertical-relative:page;z-index:-39936;mso-width-relative:page;mso-height-relative:page;" filled="f" stroked="f" coordsize="21600,21600" o:gfxdata="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HRsjx3aAAAADAEAAA8AAAAA&#10;AAAAAQAgAAAAIgAAAGRycy9kb3ducmV2LnhtbFBLAQIUABQAAAAIAIdO4kDLXOL7oAEAACUDAAAO&#10;AAAAAAAAAAEAIAAAACkBAABkcnMvZTJvRG9jLnhtbFBLBQYAAAAABgAGAFkBAAA7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6"/>
                      <w:spacing w:line="249" w:lineRule="exact"/>
                      <w:ind w:left="20"/>
                      <w:rPr>
                        <w:rFonts w:ascii="黑体"/>
                      </w:rPr>
                    </w:pPr>
                    <w:r>
                      <w:rPr>
                        <w:rFonts w:ascii="黑体"/>
                      </w:rPr>
                      <w:t>Q</w:t>
                    </w:r>
                    <w:r>
                      <w:rPr>
                        <w:rFonts w:ascii="黑体"/>
                        <w:spacing w:val="-62"/>
                      </w:rPr>
                      <w:t xml:space="preserve"> </w:t>
                    </w:r>
                    <w:r>
                      <w:rPr>
                        <w:rFonts w:ascii="黑体"/>
                      </w:rPr>
                      <w:t>/</w:t>
                    </w:r>
                    <w:r>
                      <w:rPr>
                        <w:rFonts w:ascii="黑体"/>
                        <w:spacing w:val="-56"/>
                      </w:rPr>
                      <w:t xml:space="preserve"> </w:t>
                    </w:r>
                    <w:r>
                      <w:rPr>
                        <w:rFonts w:ascii="黑体"/>
                      </w:rPr>
                      <w:t>N</w:t>
                    </w:r>
                    <w:r>
                      <w:rPr>
                        <w:rFonts w:ascii="黑体"/>
                        <w:spacing w:val="-57"/>
                      </w:rPr>
                      <w:t xml:space="preserve"> </w:t>
                    </w:r>
                    <w:r>
                      <w:rPr>
                        <w:rFonts w:ascii="黑体"/>
                      </w:rPr>
                      <w:t>W</w:t>
                    </w:r>
                    <w:r>
                      <w:rPr>
                        <w:rFonts w:ascii="黑体"/>
                        <w:spacing w:val="-57"/>
                      </w:rPr>
                      <w:t xml:space="preserve"> </w:t>
                    </w:r>
                    <w:r>
                      <w:rPr>
                        <w:rFonts w:ascii="黑体"/>
                      </w:rPr>
                      <w:t>X</w:t>
                    </w:r>
                    <w:r>
                      <w:rPr>
                        <w:rFonts w:ascii="黑体"/>
                        <w:spacing w:val="-56"/>
                      </w:rPr>
                      <w:t xml:space="preserve"> </w:t>
                    </w:r>
                    <w:r>
                      <w:rPr>
                        <w:rFonts w:ascii="黑体"/>
                      </w:rPr>
                      <w:t>X</w:t>
                    </w:r>
                    <w:r>
                      <w:rPr>
                        <w:rFonts w:ascii="黑体"/>
                        <w:spacing w:val="-57"/>
                      </w:rPr>
                      <w:t xml:space="preserve"> </w:t>
                    </w:r>
                    <w:r>
                      <w:rPr>
                        <w:rFonts w:ascii="黑体"/>
                      </w:rPr>
                      <w:t>X</w:t>
                    </w:r>
                    <w:r>
                      <w:rPr>
                        <w:rFonts w:ascii="黑体"/>
                        <w:spacing w:val="-56"/>
                      </w:rPr>
                      <w:t xml:space="preserve"> </w:t>
                    </w:r>
                    <w:r>
                      <w:rPr>
                        <w:rFonts w:ascii="黑体"/>
                      </w:rPr>
                      <w:t>.</w:t>
                    </w:r>
                    <w:r>
                      <w:rPr>
                        <w:rFonts w:ascii="黑体"/>
                        <w:spacing w:val="-57"/>
                      </w:rPr>
                      <w:t xml:space="preserve"> </w:t>
                    </w:r>
                    <w:r>
                      <w:rPr>
                        <w:rFonts w:ascii="黑体"/>
                      </w:rPr>
                      <w:t>X</w:t>
                    </w:r>
                    <w:r>
                      <w:rPr>
                        <w:rFonts w:ascii="黑体"/>
                        <w:spacing w:val="-56"/>
                      </w:rPr>
                      <w:t xml:space="preserve"> </w:t>
                    </w:r>
                    <w:r>
                      <w:rPr>
                        <w:rFonts w:ascii="黑体"/>
                      </w:rPr>
                      <w:t>X</w:t>
                    </w:r>
                    <w:r>
                      <w:rPr>
                        <w:rFonts w:ascii="黑体"/>
                        <w:spacing w:val="-60"/>
                      </w:rPr>
                      <w:t xml:space="preserve"> </w:t>
                    </w:r>
                    <w:r>
                      <w:rPr>
                        <w:rFonts w:ascii="黑体"/>
                      </w:rPr>
                      <w:t>X</w:t>
                    </w:r>
                    <w:r>
                      <w:rPr>
                        <w:rFonts w:ascii="黑体"/>
                        <w:spacing w:val="-56"/>
                      </w:rPr>
                      <w:t xml:space="preserve"> </w:t>
                    </w:r>
                    <w:r>
                      <w:rPr>
                        <w:rFonts w:ascii="黑体"/>
                      </w:rPr>
                      <w:t>X</w:t>
                    </w:r>
                    <w:r>
                      <w:rPr>
                        <w:rFonts w:ascii="黑体"/>
                        <w:spacing w:val="-57"/>
                      </w:rPr>
                      <w:t xml:space="preserve"> </w:t>
                    </w:r>
                    <w:r>
                      <w:rPr>
                        <w:rFonts w:ascii="黑体"/>
                      </w:rPr>
                      <w:t>-</w:t>
                    </w:r>
                    <w:r>
                      <w:rPr>
                        <w:rFonts w:ascii="黑体"/>
                        <w:spacing w:val="-56"/>
                      </w:rPr>
                      <w:t xml:space="preserve"> </w:t>
                    </w:r>
                    <w:r>
                      <w:rPr>
                        <w:rFonts w:ascii="黑体"/>
                      </w:rPr>
                      <w:t>X</w:t>
                    </w:r>
                    <w:r>
                      <w:rPr>
                        <w:rFonts w:ascii="黑体"/>
                        <w:spacing w:val="-57"/>
                      </w:rPr>
                      <w:t xml:space="preserve"> </w:t>
                    </w:r>
                    <w:r>
                      <w:rPr>
                        <w:rFonts w:ascii="黑体"/>
                      </w:rPr>
                      <w:t>X</w:t>
                    </w:r>
                    <w:r>
                      <w:rPr>
                        <w:rFonts w:ascii="黑体"/>
                        <w:spacing w:val="-56"/>
                      </w:rPr>
                      <w:t xml:space="preserve"> </w:t>
                    </w:r>
                    <w:r>
                      <w:rPr>
                        <w:rFonts w:ascii="黑体"/>
                      </w:rPr>
                      <w:t>X</w:t>
                    </w:r>
                    <w:r>
                      <w:rPr>
                        <w:rFonts w:ascii="黑体"/>
                        <w:spacing w:val="-57"/>
                      </w:rPr>
                      <w:t xml:space="preserve"> </w:t>
                    </w:r>
                    <w:r>
                      <w:rPr>
                        <w:rFonts w:ascii="黑体"/>
                      </w:rPr>
                      <w:t>X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3"/>
      <w:numFmt w:val="decimal"/>
      <w:lvlText w:val="%1"/>
      <w:lvlJc w:val="left"/>
      <w:pPr>
        <w:ind w:left="976" w:hanging="699"/>
        <w:jc w:val="left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976" w:hanging="699"/>
        <w:jc w:val="left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976" w:hanging="699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</w:rPr>
    </w:lvl>
    <w:lvl w:ilvl="3" w:tentative="0">
      <w:start w:val="0"/>
      <w:numFmt w:val="bullet"/>
      <w:lvlText w:val="•"/>
      <w:lvlJc w:val="left"/>
      <w:pPr>
        <w:ind w:left="3639" w:hanging="69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26" w:hanging="69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13" w:hanging="69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99" w:hanging="69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186" w:hanging="69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72" w:hanging="699"/>
      </w:pPr>
      <w:rPr>
        <w:rFonts w:hint="default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（%1）"/>
      <w:lvlJc w:val="left"/>
      <w:pPr>
        <w:ind w:left="205" w:hanging="465"/>
        <w:jc w:val="left"/>
      </w:pPr>
      <w:rPr>
        <w:rFonts w:hint="default" w:ascii="微软雅黑" w:hAnsi="微软雅黑" w:eastAsia="微软雅黑" w:cs="微软雅黑"/>
        <w:color w:val="333333"/>
        <w:spacing w:val="-3"/>
        <w:w w:val="100"/>
        <w:sz w:val="16"/>
        <w:szCs w:val="16"/>
      </w:rPr>
    </w:lvl>
    <w:lvl w:ilvl="1" w:tentative="0">
      <w:start w:val="0"/>
      <w:numFmt w:val="bullet"/>
      <w:lvlText w:val="•"/>
      <w:lvlJc w:val="left"/>
      <w:pPr>
        <w:ind w:left="755" w:hanging="465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1311" w:hanging="465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1867" w:hanging="465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2423" w:hanging="465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2979" w:hanging="465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3534" w:hanging="465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4090" w:hanging="465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4646" w:hanging="465"/>
      </w:pPr>
      <w:rPr>
        <w:rFonts w:hint="default"/>
      </w:rPr>
    </w:lvl>
  </w:abstractNum>
  <w:abstractNum w:abstractNumId="2">
    <w:nsid w:val="CF092B84"/>
    <w:multiLevelType w:val="multilevel"/>
    <w:tmpl w:val="CF092B84"/>
    <w:lvl w:ilvl="0" w:tentative="0">
      <w:start w:val="4"/>
      <w:numFmt w:val="decimal"/>
      <w:lvlText w:val="%1"/>
      <w:lvlJc w:val="left"/>
      <w:pPr>
        <w:ind w:left="528" w:hanging="420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28" w:hanging="420"/>
        <w:jc w:val="left"/>
      </w:pPr>
      <w:rPr>
        <w:rFonts w:hint="default" w:ascii="宋体" w:hAnsi="宋体" w:eastAsia="宋体" w:cs="宋体"/>
        <w:spacing w:val="0"/>
        <w:w w:val="99"/>
        <w:sz w:val="21"/>
        <w:szCs w:val="21"/>
      </w:rPr>
    </w:lvl>
    <w:lvl w:ilvl="2" w:tentative="0">
      <w:start w:val="1"/>
      <w:numFmt w:val="decimal"/>
      <w:lvlText w:val="%3."/>
      <w:lvlJc w:val="left"/>
      <w:pPr>
        <w:ind w:left="638" w:hanging="360"/>
        <w:jc w:val="left"/>
      </w:pPr>
      <w:rPr>
        <w:rFonts w:hint="default" w:ascii="Times New Roman" w:hAnsi="Times New Roman" w:eastAsia="Times New Roman" w:cs="Times New Roman"/>
        <w:b/>
        <w:bCs/>
        <w:spacing w:val="1"/>
        <w:w w:val="99"/>
        <w:sz w:val="44"/>
        <w:szCs w:val="44"/>
      </w:rPr>
    </w:lvl>
    <w:lvl w:ilvl="3" w:tentative="0">
      <w:start w:val="1"/>
      <w:numFmt w:val="decimal"/>
      <w:lvlText w:val="%3.%4."/>
      <w:lvlJc w:val="left"/>
      <w:pPr>
        <w:ind w:left="844" w:hanging="567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</w:rPr>
    </w:lvl>
    <w:lvl w:ilvl="4" w:tentative="0">
      <w:start w:val="1"/>
      <w:numFmt w:val="decimal"/>
      <w:lvlText w:val="%5"/>
      <w:lvlJc w:val="left"/>
      <w:pPr>
        <w:ind w:left="967" w:hanging="209"/>
        <w:jc w:val="left"/>
      </w:pPr>
      <w:rPr>
        <w:rFonts w:hint="default" w:ascii="Times New Roman" w:hAnsi="Times New Roman" w:eastAsia="Times New Roman" w:cs="Times New Roman"/>
        <w:w w:val="99"/>
        <w:sz w:val="21"/>
        <w:szCs w:val="21"/>
      </w:rPr>
    </w:lvl>
    <w:lvl w:ilvl="5" w:tentative="0">
      <w:start w:val="0"/>
      <w:numFmt w:val="bullet"/>
      <w:lvlText w:val="•"/>
      <w:lvlJc w:val="left"/>
      <w:pPr>
        <w:ind w:left="3498" w:hanging="20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4768" w:hanging="20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037" w:hanging="20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307" w:hanging="209"/>
      </w:pPr>
      <w:rPr>
        <w:rFonts w:hint="default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576" w:hanging="1469"/>
        <w:jc w:val="left"/>
      </w:pPr>
      <w:rPr>
        <w:rFonts w:hint="default" w:ascii="宋体" w:hAnsi="宋体" w:eastAsia="宋体" w:cs="宋体"/>
        <w:spacing w:val="0"/>
        <w:w w:val="99"/>
        <w:sz w:val="21"/>
        <w:szCs w:val="21"/>
      </w:rPr>
    </w:lvl>
    <w:lvl w:ilvl="1" w:tentative="0">
      <w:start w:val="1"/>
      <w:numFmt w:val="decimal"/>
      <w:lvlText w:val="%1.%2."/>
      <w:lvlJc w:val="left"/>
      <w:pPr>
        <w:ind w:left="1576" w:hanging="1469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1"/>
        <w:szCs w:val="21"/>
      </w:rPr>
    </w:lvl>
    <w:lvl w:ilvl="2" w:tentative="0">
      <w:start w:val="1"/>
      <w:numFmt w:val="decimal"/>
      <w:lvlText w:val="%1.%2.%3"/>
      <w:lvlJc w:val="left"/>
      <w:pPr>
        <w:ind w:left="948" w:hanging="632"/>
        <w:jc w:val="left"/>
      </w:pPr>
      <w:rPr>
        <w:rFonts w:hint="default" w:ascii="宋体" w:hAnsi="宋体" w:eastAsia="宋体" w:cs="宋体"/>
        <w:spacing w:val="-2"/>
        <w:w w:val="99"/>
        <w:sz w:val="21"/>
        <w:szCs w:val="21"/>
      </w:rPr>
    </w:lvl>
    <w:lvl w:ilvl="3" w:tentative="0">
      <w:start w:val="0"/>
      <w:numFmt w:val="bullet"/>
      <w:lvlText w:val="•"/>
      <w:lvlJc w:val="left"/>
      <w:pPr>
        <w:ind w:left="3416" w:hanging="63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35" w:hanging="63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253" w:hanging="63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172" w:hanging="63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090" w:hanging="63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09" w:hanging="632"/>
      </w:pPr>
      <w:rPr>
        <w:rFonts w:hint="default"/>
      </w:rPr>
    </w:lvl>
  </w:abstractNum>
  <w:abstractNum w:abstractNumId="4">
    <w:nsid w:val="03D62ECE"/>
    <w:multiLevelType w:val="multilevel"/>
    <w:tmpl w:val="03D62ECE"/>
    <w:lvl w:ilvl="0" w:tentative="0">
      <w:start w:val="3"/>
      <w:numFmt w:val="decimal"/>
      <w:lvlText w:val="%1"/>
      <w:lvlJc w:val="left"/>
      <w:pPr>
        <w:ind w:left="976" w:hanging="699"/>
        <w:jc w:val="left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976" w:hanging="699"/>
        <w:jc w:val="left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976" w:hanging="699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</w:rPr>
    </w:lvl>
    <w:lvl w:ilvl="3" w:tentative="0">
      <w:start w:val="0"/>
      <w:numFmt w:val="bullet"/>
      <w:lvlText w:val="•"/>
      <w:lvlJc w:val="left"/>
      <w:pPr>
        <w:ind w:left="3639" w:hanging="69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26" w:hanging="69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13" w:hanging="69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99" w:hanging="69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186" w:hanging="69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72" w:hanging="699"/>
      </w:pPr>
      <w:rPr>
        <w:rFonts w:hint="default"/>
      </w:rPr>
    </w:lvl>
  </w:abstractNum>
  <w:abstractNum w:abstractNumId="5">
    <w:nsid w:val="25B654F3"/>
    <w:multiLevelType w:val="multilevel"/>
    <w:tmpl w:val="25B654F3"/>
    <w:lvl w:ilvl="0" w:tentative="0">
      <w:start w:val="0"/>
      <w:numFmt w:val="decimal"/>
      <w:lvlText w:val="%1"/>
      <w:lvlJc w:val="left"/>
      <w:pPr>
        <w:ind w:left="398" w:hanging="195"/>
        <w:jc w:val="left"/>
      </w:pPr>
      <w:rPr>
        <w:rFonts w:hint="default" w:ascii="微软雅黑" w:hAnsi="微软雅黑" w:eastAsia="微软雅黑" w:cs="微软雅黑"/>
        <w:color w:val="333333"/>
        <w:spacing w:val="-18"/>
        <w:w w:val="100"/>
        <w:sz w:val="18"/>
        <w:szCs w:val="18"/>
      </w:rPr>
    </w:lvl>
    <w:lvl w:ilvl="1" w:tentative="0">
      <w:start w:val="0"/>
      <w:numFmt w:val="bullet"/>
      <w:lvlText w:val="•"/>
      <w:lvlJc w:val="left"/>
      <w:pPr>
        <w:ind w:left="866" w:hanging="195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1333" w:hanging="195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1800" w:hanging="195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2267" w:hanging="195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2734" w:hanging="195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3200" w:hanging="195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3667" w:hanging="195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4134" w:hanging="195"/>
      </w:pPr>
      <w:rPr>
        <w:rFonts w:hint="default"/>
      </w:rPr>
    </w:lvl>
  </w:abstractNum>
  <w:abstractNum w:abstractNumId="6">
    <w:nsid w:val="59ADCABA"/>
    <w:multiLevelType w:val="multilevel"/>
    <w:tmpl w:val="59ADCABA"/>
    <w:lvl w:ilvl="0" w:tentative="0">
      <w:start w:val="3"/>
      <w:numFmt w:val="decimal"/>
      <w:lvlText w:val="%1"/>
      <w:lvlJc w:val="left"/>
      <w:pPr>
        <w:ind w:left="976" w:hanging="699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976" w:hanging="699"/>
        <w:jc w:val="left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976" w:hanging="699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</w:rPr>
    </w:lvl>
    <w:lvl w:ilvl="3" w:tentative="0">
      <w:start w:val="0"/>
      <w:numFmt w:val="bullet"/>
      <w:lvlText w:val="•"/>
      <w:lvlJc w:val="left"/>
      <w:pPr>
        <w:ind w:left="3639" w:hanging="69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26" w:hanging="69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13" w:hanging="69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99" w:hanging="69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186" w:hanging="69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72" w:hanging="699"/>
      </w:pPr>
      <w:rPr>
        <w:rFonts w:hint="default"/>
      </w:rPr>
    </w:lvl>
  </w:abstractNum>
  <w:abstractNum w:abstractNumId="7">
    <w:nsid w:val="72183CF9"/>
    <w:multiLevelType w:val="multilevel"/>
    <w:tmpl w:val="72183CF9"/>
    <w:lvl w:ilvl="0" w:tentative="0">
      <w:start w:val="4"/>
      <w:numFmt w:val="decimal"/>
      <w:lvlText w:val="%1"/>
      <w:lvlJc w:val="left"/>
      <w:pPr>
        <w:ind w:left="801" w:hanging="524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801" w:hanging="524"/>
        <w:jc w:val="left"/>
      </w:pPr>
      <w:rPr>
        <w:rFonts w:hint="default" w:ascii="Cambria" w:hAnsi="Cambria" w:eastAsia="Cambria" w:cs="Cambria"/>
        <w:b/>
        <w:bCs/>
        <w:w w:val="99"/>
        <w:sz w:val="32"/>
        <w:szCs w:val="32"/>
      </w:rPr>
    </w:lvl>
    <w:lvl w:ilvl="2" w:tentative="0">
      <w:start w:val="0"/>
      <w:numFmt w:val="bullet"/>
      <w:lvlText w:val="•"/>
      <w:lvlJc w:val="left"/>
      <w:pPr>
        <w:ind w:left="2609" w:hanging="524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13" w:hanging="524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418" w:hanging="524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323" w:hanging="524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27" w:hanging="524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132" w:hanging="524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36" w:hanging="524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B8A72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微软雅黑" w:hAnsi="微软雅黑" w:eastAsia="微软雅黑" w:cs="微软雅黑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"/>
      <w:ind w:left="278"/>
      <w:outlineLvl w:val="1"/>
    </w:pPr>
    <w:rPr>
      <w:rFonts w:ascii="黑体" w:hAnsi="黑体" w:eastAsia="黑体" w:cs="黑体"/>
      <w:sz w:val="44"/>
      <w:szCs w:val="44"/>
    </w:rPr>
  </w:style>
  <w:style w:type="paragraph" w:styleId="3">
    <w:name w:val="heading 2"/>
    <w:basedOn w:val="1"/>
    <w:next w:val="1"/>
    <w:qFormat/>
    <w:uiPriority w:val="1"/>
    <w:pPr>
      <w:spacing w:before="73"/>
      <w:ind w:left="976" w:hanging="698"/>
      <w:outlineLvl w:val="2"/>
    </w:pPr>
    <w:rPr>
      <w:rFonts w:ascii="宋体" w:hAnsi="宋体" w:eastAsia="宋体" w:cs="宋体"/>
      <w:b/>
      <w:bCs/>
      <w:sz w:val="28"/>
      <w:szCs w:val="28"/>
    </w:rPr>
  </w:style>
  <w:style w:type="paragraph" w:styleId="4">
    <w:name w:val="heading 3"/>
    <w:basedOn w:val="1"/>
    <w:next w:val="1"/>
    <w:qFormat/>
    <w:uiPriority w:val="1"/>
    <w:pPr>
      <w:ind w:right="374"/>
      <w:jc w:val="right"/>
      <w:outlineLvl w:val="3"/>
    </w:pPr>
    <w:rPr>
      <w:rFonts w:ascii="Arial" w:hAnsi="Arial" w:eastAsia="Arial" w:cs="Arial"/>
      <w:sz w:val="24"/>
      <w:szCs w:val="24"/>
    </w:rPr>
  </w:style>
  <w:style w:type="paragraph" w:styleId="5">
    <w:name w:val="heading 4"/>
    <w:basedOn w:val="1"/>
    <w:next w:val="1"/>
    <w:qFormat/>
    <w:uiPriority w:val="1"/>
    <w:pPr>
      <w:spacing w:before="70"/>
      <w:ind w:left="107"/>
      <w:outlineLvl w:val="4"/>
    </w:pPr>
    <w:rPr>
      <w:rFonts w:ascii="黑体" w:hAnsi="黑体" w:eastAsia="黑体" w:cs="黑体"/>
      <w:b/>
      <w:bCs/>
      <w:sz w:val="22"/>
      <w:szCs w:val="2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宋体" w:hAnsi="宋体" w:eastAsia="宋体" w:cs="宋体"/>
      <w:sz w:val="21"/>
      <w:szCs w:val="21"/>
    </w:rPr>
  </w:style>
  <w:style w:type="paragraph" w:styleId="7">
    <w:name w:val="toc 1"/>
    <w:basedOn w:val="1"/>
    <w:next w:val="1"/>
    <w:qFormat/>
    <w:uiPriority w:val="1"/>
    <w:pPr>
      <w:ind w:left="1576" w:hanging="1468"/>
    </w:pPr>
    <w:rPr>
      <w:rFonts w:ascii="宋体" w:hAnsi="宋体" w:eastAsia="宋体" w:cs="宋体"/>
      <w:sz w:val="21"/>
      <w:szCs w:val="21"/>
    </w:rPr>
  </w:style>
  <w:style w:type="paragraph" w:styleId="8">
    <w:name w:val="toc 2"/>
    <w:basedOn w:val="1"/>
    <w:next w:val="1"/>
    <w:qFormat/>
    <w:uiPriority w:val="1"/>
    <w:pPr>
      <w:spacing w:before="2"/>
      <w:ind w:left="948" w:hanging="632"/>
    </w:pPr>
    <w:rPr>
      <w:rFonts w:ascii="宋体" w:hAnsi="宋体" w:eastAsia="宋体" w:cs="宋体"/>
      <w:sz w:val="21"/>
      <w:szCs w:val="21"/>
    </w:rPr>
  </w:style>
  <w:style w:type="table" w:customStyle="1" w:styleId="11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ind w:left="976" w:hanging="1468"/>
    </w:pPr>
    <w:rPr>
      <w:rFonts w:ascii="宋体" w:hAnsi="宋体" w:eastAsia="宋体" w:cs="宋体"/>
    </w:rPr>
  </w:style>
  <w:style w:type="paragraph" w:customStyle="1" w:styleId="13">
    <w:name w:val="Table Paragraph"/>
    <w:basedOn w:val="1"/>
    <w:qFormat/>
    <w:uiPriority w:val="1"/>
    <w:pPr>
      <w:ind w:left="206"/>
    </w:pPr>
    <w:rPr>
      <w:rFonts w:ascii="微软雅黑" w:hAnsi="微软雅黑" w:eastAsia="微软雅黑" w:cs="微软雅黑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2.jpeg"/><Relationship Id="rId26" Type="http://schemas.openxmlformats.org/officeDocument/2006/relationships/image" Target="media/image11.jpeg"/><Relationship Id="rId25" Type="http://schemas.openxmlformats.org/officeDocument/2006/relationships/image" Target="media/image10.jpeg"/><Relationship Id="rId24" Type="http://schemas.openxmlformats.org/officeDocument/2006/relationships/image" Target="media/image9.jpeg"/><Relationship Id="rId23" Type="http://schemas.openxmlformats.org/officeDocument/2006/relationships/image" Target="media/image8.jpeg"/><Relationship Id="rId22" Type="http://schemas.openxmlformats.org/officeDocument/2006/relationships/image" Target="media/image7.png"/><Relationship Id="rId21" Type="http://schemas.openxmlformats.org/officeDocument/2006/relationships/image" Target="media/image6.jpeg"/><Relationship Id="rId20" Type="http://schemas.openxmlformats.org/officeDocument/2006/relationships/image" Target="media/image5.jpeg"/><Relationship Id="rId2" Type="http://schemas.openxmlformats.org/officeDocument/2006/relationships/settings" Target="settings.xml"/><Relationship Id="rId19" Type="http://schemas.openxmlformats.org/officeDocument/2006/relationships/image" Target="media/image4.png"/><Relationship Id="rId18" Type="http://schemas.openxmlformats.org/officeDocument/2006/relationships/image" Target="media/image1.png"/><Relationship Id="rId17" Type="http://schemas.openxmlformats.org/officeDocument/2006/relationships/image" Target="media/image3.jpeg"/><Relationship Id="rId16" Type="http://schemas.openxmlformats.org/officeDocument/2006/relationships/image" Target="media/image2.jpeg"/><Relationship Id="rId15" Type="http://schemas.openxmlformats.org/officeDocument/2006/relationships/theme" Target="theme/theme1.xml"/><Relationship Id="rId14" Type="http://schemas.openxmlformats.org/officeDocument/2006/relationships/footer" Target="footer9.xml"/><Relationship Id="rId13" Type="http://schemas.openxmlformats.org/officeDocument/2006/relationships/footer" Target="footer8.xml"/><Relationship Id="rId12" Type="http://schemas.openxmlformats.org/officeDocument/2006/relationships/footer" Target="footer7.xml"/><Relationship Id="rId11" Type="http://schemas.openxmlformats.org/officeDocument/2006/relationships/footer" Target="footer6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ScaleCrop>false</ScaleCrop>
  <LinksUpToDate>false</LinksUpToDate>
  <Application>WPS Office_11.3.0.9236_F1E327BC-269C-435d-A152-05C5408002CA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2021-08-06T04:14:00Z</dcterms:created>
  <dc:creator>gary</dc:creator>
  <cp:lastModifiedBy>陨落的繁星</cp:lastModifiedBy>
  <dcterms:modified xsi:type="dcterms:W3CDTF">2021-11-12T05:52:20Z</dcterms:modified>
  <dc:title>FOTA固件升级API接口说明文档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2020-07-13T00:00:00Z</vt:filetime>
  </property>
  <property fmtid="{D5CDD505-2E9C-101B-9397-08002B2CF9AE}" pid="3" name="Creator">
    <vt:lpwstr>WPS 文字</vt:lpwstr>
  </property>
  <property fmtid="{D5CDD505-2E9C-101B-9397-08002B2CF9AE}" pid="4" name="LastSaved">
    <vt:filetime>2021-08-06T00:00:00Z</vt:filetime>
  </property>
  <property fmtid="{D5CDD505-2E9C-101B-9397-08002B2CF9AE}" pid="5" name="KSOProductBuildVer">
    <vt:lpwstr>2052-11.3.0.9236</vt:lpwstr>
  </property>
</Properties>
</file>